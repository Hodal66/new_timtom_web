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11E091" w14:textId="77777777" w:rsidR="00AD2F47" w:rsidRDefault="00AD2F47" w:rsidP="00AD2F47">
      <w:pPr>
        <w:jc w:val="both"/>
        <w:rPr>
          <w:rFonts w:ascii="Times New Roman" w:eastAsia="Times New Roman" w:hAnsi="Times New Roman" w:cs="Times New Roman"/>
          <w:sz w:val="24"/>
          <w:u w:val="single"/>
        </w:rPr>
      </w:pPr>
    </w:p>
    <w:p w14:paraId="4BE10A65" w14:textId="77777777" w:rsidR="00AD2F47" w:rsidRPr="007577FF" w:rsidRDefault="00AD2F47" w:rsidP="00AD2F47">
      <w:pPr>
        <w:jc w:val="both"/>
        <w:rPr>
          <w:rFonts w:ascii="Times New Roman" w:eastAsia="Times New Roman" w:hAnsi="Times New Roman" w:cs="Times New Roman"/>
          <w:i/>
          <w:sz w:val="24"/>
          <w:u w:val="single"/>
        </w:rPr>
      </w:pPr>
      <w:r w:rsidRPr="007577FF">
        <w:rPr>
          <w:rFonts w:ascii="Helvetica" w:eastAsia="Helvetica" w:hAnsi="Helvetica" w:cs="Helvetica"/>
          <w:i/>
          <w:color w:val="1F1F1F"/>
          <w:sz w:val="33"/>
          <w:shd w:val="clear" w:color="auto" w:fill="FFFFFF"/>
        </w:rPr>
        <w:t>CALLING FOR APPLICATIONS FOR AVIATION MANAGEMENT (CIVIL AVIATION, AIRLINE AND AIRPORT, TRAVEL AND TOURISM MANAGEMENT AND FLIGHT OPERATIONS MANAGEMENT).</w:t>
      </w:r>
    </w:p>
    <w:p w14:paraId="135897DD" w14:textId="77777777" w:rsidR="00AD2F47" w:rsidRPr="007577FF" w:rsidRDefault="00AD2F47" w:rsidP="00AD2F47">
      <w:pPr>
        <w:jc w:val="both"/>
        <w:rPr>
          <w:rFonts w:ascii="Times New Roman" w:eastAsia="Times New Roman" w:hAnsi="Times New Roman" w:cs="Times New Roman"/>
          <w:sz w:val="24"/>
        </w:rPr>
      </w:pPr>
      <w:r w:rsidRPr="007577FF">
        <w:rPr>
          <w:rFonts w:ascii="Times New Roman" w:eastAsia="Times New Roman" w:hAnsi="Times New Roman" w:cs="Times New Roman"/>
          <w:sz w:val="24"/>
        </w:rPr>
        <w:t xml:space="preserve">With much pleasure, TIMTOM AVIATION is calling for the public whether from Rwanda or international students to apply for courses offered in Civil Aviation Management, Airline and Airport Management, Travel and Tourism Management. These courses are professionally and </w:t>
      </w:r>
      <w:r w:rsidRPr="007577FF">
        <w:rPr>
          <w:rFonts w:ascii="Times New Roman" w:eastAsia="Times New Roman" w:hAnsi="Times New Roman" w:cs="Times New Roman"/>
          <w:b/>
          <w:i/>
          <w:sz w:val="24"/>
        </w:rPr>
        <w:t>internationally recognized</w:t>
      </w:r>
      <w:r w:rsidRPr="007577FF">
        <w:rPr>
          <w:rFonts w:ascii="Times New Roman" w:eastAsia="Times New Roman" w:hAnsi="Times New Roman" w:cs="Times New Roman"/>
          <w:sz w:val="24"/>
        </w:rPr>
        <w:t xml:space="preserve"> certificates and diplomas awarded in partnership with IATA, ICAO and SACCA Institute of Freight and Tourism. Registration is done all the time during working hours and working days from Monday to Friday; from 08:00 AM to 05:00 PM and we have intakes in March, June, September and December every year.</w:t>
      </w:r>
    </w:p>
    <w:p w14:paraId="48C6C496" w14:textId="77777777" w:rsidR="00AD2F47" w:rsidRPr="007577FF" w:rsidRDefault="00AD2F47" w:rsidP="00AD2F47">
      <w:pPr>
        <w:spacing w:after="0"/>
        <w:jc w:val="both"/>
        <w:rPr>
          <w:rFonts w:ascii="Times New Roman" w:eastAsia="Times New Roman" w:hAnsi="Times New Roman" w:cs="Times New Roman"/>
          <w:b/>
          <w:sz w:val="24"/>
        </w:rPr>
      </w:pPr>
      <w:r w:rsidRPr="007577FF">
        <w:rPr>
          <w:rFonts w:ascii="Times New Roman" w:eastAsia="Times New Roman" w:hAnsi="Times New Roman" w:cs="Times New Roman"/>
          <w:b/>
          <w:sz w:val="24"/>
        </w:rPr>
        <w:t>Location;</w:t>
      </w:r>
    </w:p>
    <w:p w14:paraId="0C709D64" w14:textId="77777777" w:rsidR="00AD2F47" w:rsidRPr="007577FF" w:rsidRDefault="00AD2F47" w:rsidP="00AD2F47">
      <w:pPr>
        <w:spacing w:after="0"/>
        <w:jc w:val="both"/>
        <w:rPr>
          <w:rFonts w:ascii="Times New Roman" w:eastAsia="Times New Roman" w:hAnsi="Times New Roman" w:cs="Times New Roman"/>
          <w:b/>
          <w:sz w:val="24"/>
        </w:rPr>
      </w:pPr>
      <w:r w:rsidRPr="007577FF">
        <w:rPr>
          <w:rFonts w:ascii="Times New Roman" w:eastAsia="Times New Roman" w:hAnsi="Times New Roman" w:cs="Times New Roman"/>
          <w:sz w:val="24"/>
        </w:rPr>
        <w:t xml:space="preserve">You can reach our offices located at; </w:t>
      </w:r>
      <w:r w:rsidRPr="007577FF">
        <w:rPr>
          <w:rFonts w:ascii="Times New Roman" w:eastAsia="Times New Roman" w:hAnsi="Times New Roman" w:cs="Times New Roman"/>
          <w:b/>
          <w:sz w:val="24"/>
        </w:rPr>
        <w:t>Union Plaza, 2</w:t>
      </w:r>
      <w:r w:rsidRPr="007577FF">
        <w:rPr>
          <w:rFonts w:ascii="Times New Roman" w:eastAsia="Times New Roman" w:hAnsi="Times New Roman" w:cs="Times New Roman"/>
          <w:b/>
          <w:sz w:val="24"/>
          <w:vertAlign w:val="superscript"/>
        </w:rPr>
        <w:t>nd</w:t>
      </w:r>
      <w:r w:rsidRPr="007577FF">
        <w:rPr>
          <w:rFonts w:ascii="Times New Roman" w:eastAsia="Times New Roman" w:hAnsi="Times New Roman" w:cs="Times New Roman"/>
          <w:b/>
          <w:sz w:val="24"/>
        </w:rPr>
        <w:t xml:space="preserve"> floor</w:t>
      </w:r>
    </w:p>
    <w:p w14:paraId="5752B236" w14:textId="77777777" w:rsidR="00AD2F47" w:rsidRPr="007577FF" w:rsidRDefault="00AD2F47" w:rsidP="00AD2F47">
      <w:pPr>
        <w:spacing w:after="0"/>
        <w:jc w:val="both"/>
        <w:rPr>
          <w:rFonts w:ascii="Times New Roman" w:eastAsia="Times New Roman" w:hAnsi="Times New Roman" w:cs="Times New Roman"/>
          <w:sz w:val="24"/>
        </w:rPr>
      </w:pPr>
      <w:proofErr w:type="spellStart"/>
      <w:r w:rsidRPr="007577FF">
        <w:rPr>
          <w:rFonts w:ascii="Times New Roman" w:eastAsia="Times New Roman" w:hAnsi="Times New Roman" w:cs="Times New Roman"/>
          <w:sz w:val="24"/>
        </w:rPr>
        <w:t>Remera</w:t>
      </w:r>
      <w:proofErr w:type="spellEnd"/>
      <w:r w:rsidRPr="007577FF">
        <w:rPr>
          <w:rFonts w:ascii="Times New Roman" w:eastAsia="Times New Roman" w:hAnsi="Times New Roman" w:cs="Times New Roman"/>
          <w:sz w:val="24"/>
        </w:rPr>
        <w:t xml:space="preserve"> – </w:t>
      </w:r>
      <w:proofErr w:type="spellStart"/>
      <w:r w:rsidRPr="007577FF">
        <w:rPr>
          <w:rFonts w:ascii="Times New Roman" w:eastAsia="Times New Roman" w:hAnsi="Times New Roman" w:cs="Times New Roman"/>
          <w:sz w:val="24"/>
        </w:rPr>
        <w:t>Giporoso</w:t>
      </w:r>
      <w:proofErr w:type="spellEnd"/>
      <w:r w:rsidRPr="007577FF">
        <w:rPr>
          <w:rFonts w:ascii="Times New Roman" w:eastAsia="Times New Roman" w:hAnsi="Times New Roman" w:cs="Times New Roman"/>
          <w:sz w:val="24"/>
        </w:rPr>
        <w:t xml:space="preserve"> towards </w:t>
      </w:r>
      <w:proofErr w:type="spellStart"/>
      <w:r w:rsidRPr="007577FF">
        <w:rPr>
          <w:rFonts w:ascii="Times New Roman" w:eastAsia="Times New Roman" w:hAnsi="Times New Roman" w:cs="Times New Roman"/>
          <w:sz w:val="24"/>
        </w:rPr>
        <w:t>Kabeza</w:t>
      </w:r>
      <w:proofErr w:type="spellEnd"/>
      <w:r w:rsidRPr="007577FF">
        <w:rPr>
          <w:rFonts w:ascii="Times New Roman" w:eastAsia="Times New Roman" w:hAnsi="Times New Roman" w:cs="Times New Roman"/>
          <w:sz w:val="24"/>
        </w:rPr>
        <w:t xml:space="preserve"> {</w:t>
      </w:r>
      <w:r w:rsidRPr="007577FF">
        <w:rPr>
          <w:rFonts w:ascii="Times New Roman" w:eastAsia="Times New Roman" w:hAnsi="Times New Roman" w:cs="Times New Roman"/>
          <w:b/>
          <w:sz w:val="24"/>
          <w:shd w:val="clear" w:color="auto" w:fill="FFFF00"/>
        </w:rPr>
        <w:t>like 50 meters from traffic lights</w:t>
      </w:r>
      <w:r w:rsidRPr="007577FF">
        <w:rPr>
          <w:rFonts w:ascii="Times New Roman" w:eastAsia="Times New Roman" w:hAnsi="Times New Roman" w:cs="Times New Roman"/>
          <w:sz w:val="24"/>
        </w:rPr>
        <w:t>}, KK 18 AV, Kigali – Rwanda.</w:t>
      </w:r>
    </w:p>
    <w:p w14:paraId="1A8B93E4" w14:textId="77777777" w:rsidR="00AD2F47" w:rsidRPr="007577FF" w:rsidRDefault="00AD2F47" w:rsidP="00AD2F47">
      <w:pPr>
        <w:spacing w:after="0"/>
        <w:jc w:val="both"/>
        <w:rPr>
          <w:rFonts w:ascii="Times New Roman" w:eastAsia="Times New Roman" w:hAnsi="Times New Roman" w:cs="Times New Roman"/>
          <w:sz w:val="24"/>
        </w:rPr>
      </w:pPr>
    </w:p>
    <w:p w14:paraId="77B5563C" w14:textId="77777777" w:rsidR="00AD2F47" w:rsidRPr="007577FF" w:rsidRDefault="00AD2F47" w:rsidP="00AD2F47">
      <w:pPr>
        <w:spacing w:after="0"/>
        <w:jc w:val="both"/>
        <w:rPr>
          <w:rFonts w:ascii="Times New Roman" w:eastAsia="Times New Roman" w:hAnsi="Times New Roman" w:cs="Times New Roman"/>
          <w:b/>
          <w:sz w:val="24"/>
        </w:rPr>
      </w:pPr>
      <w:r w:rsidRPr="007577FF">
        <w:rPr>
          <w:rFonts w:ascii="Times New Roman" w:eastAsia="Times New Roman" w:hAnsi="Times New Roman" w:cs="Times New Roman"/>
          <w:b/>
          <w:sz w:val="24"/>
        </w:rPr>
        <w:t>Contact us through;</w:t>
      </w:r>
    </w:p>
    <w:p w14:paraId="02BA35C9" w14:textId="77777777" w:rsidR="00AD2F47" w:rsidRPr="007577FF" w:rsidRDefault="00AD2F47" w:rsidP="00AD2F47">
      <w:pPr>
        <w:spacing w:after="0"/>
        <w:jc w:val="both"/>
        <w:rPr>
          <w:rFonts w:ascii="Times New Roman" w:eastAsia="Times New Roman" w:hAnsi="Times New Roman" w:cs="Times New Roman"/>
          <w:sz w:val="24"/>
        </w:rPr>
      </w:pPr>
      <w:r w:rsidRPr="007577FF">
        <w:rPr>
          <w:rFonts w:ascii="Times New Roman" w:eastAsia="Times New Roman" w:hAnsi="Times New Roman" w:cs="Times New Roman"/>
          <w:sz w:val="24"/>
        </w:rPr>
        <w:t xml:space="preserve">Telephone number:    +250 788 519 634 </w:t>
      </w:r>
    </w:p>
    <w:p w14:paraId="3CAE0868" w14:textId="77777777" w:rsidR="00AD2F47" w:rsidRPr="007577FF" w:rsidRDefault="00AD2F47" w:rsidP="00AD2F47">
      <w:pPr>
        <w:spacing w:after="0"/>
        <w:jc w:val="both"/>
        <w:rPr>
          <w:rFonts w:ascii="Times New Roman" w:eastAsia="Times New Roman" w:hAnsi="Times New Roman" w:cs="Times New Roman"/>
          <w:color w:val="0000FF"/>
          <w:sz w:val="24"/>
          <w:u w:val="single"/>
        </w:rPr>
      </w:pPr>
      <w:r w:rsidRPr="007577FF">
        <w:rPr>
          <w:rFonts w:ascii="Times New Roman" w:eastAsia="Times New Roman" w:hAnsi="Times New Roman" w:cs="Times New Roman"/>
          <w:sz w:val="24"/>
        </w:rPr>
        <w:t xml:space="preserve">Email: </w:t>
      </w:r>
      <w:hyperlink r:id="rId8">
        <w:r w:rsidRPr="007577FF">
          <w:rPr>
            <w:rFonts w:ascii="Times New Roman" w:eastAsia="Times New Roman" w:hAnsi="Times New Roman" w:cs="Times New Roman"/>
            <w:color w:val="0000FF"/>
            <w:sz w:val="24"/>
            <w:u w:val="single"/>
          </w:rPr>
          <w:t>timtomaviation@gmail.com</w:t>
        </w:r>
      </w:hyperlink>
      <w:r w:rsidRPr="007577FF">
        <w:rPr>
          <w:rFonts w:ascii="Times New Roman" w:eastAsia="Times New Roman" w:hAnsi="Times New Roman" w:cs="Times New Roman"/>
          <w:color w:val="0000FF"/>
          <w:sz w:val="24"/>
          <w:u w:val="single"/>
        </w:rPr>
        <w:t xml:space="preserve"> </w:t>
      </w:r>
      <w:r w:rsidRPr="007577FF">
        <w:rPr>
          <w:rFonts w:ascii="Times New Roman" w:eastAsia="Times New Roman" w:hAnsi="Times New Roman" w:cs="Times New Roman"/>
          <w:b/>
          <w:color w:val="0000FF"/>
          <w:sz w:val="24"/>
          <w:u w:val="single"/>
        </w:rPr>
        <w:t>/</w:t>
      </w:r>
      <w:r w:rsidRPr="007577FF">
        <w:rPr>
          <w:rFonts w:ascii="Times New Roman" w:eastAsia="Times New Roman" w:hAnsi="Times New Roman" w:cs="Times New Roman"/>
          <w:color w:val="0000FF"/>
          <w:sz w:val="24"/>
          <w:u w:val="single"/>
        </w:rPr>
        <w:t xml:space="preserve"> info@timtomaviation.com</w:t>
      </w:r>
    </w:p>
    <w:p w14:paraId="7B8553F3" w14:textId="77777777" w:rsidR="00AD2F47" w:rsidRPr="007577FF" w:rsidRDefault="00AD2F47" w:rsidP="00AD2F47">
      <w:pPr>
        <w:tabs>
          <w:tab w:val="left" w:pos="2826"/>
        </w:tabs>
        <w:ind w:left="360"/>
        <w:jc w:val="both"/>
        <w:rPr>
          <w:rFonts w:ascii="Times New Roman" w:eastAsia="Times New Roman" w:hAnsi="Times New Roman" w:cs="Times New Roman"/>
          <w:sz w:val="24"/>
        </w:rPr>
      </w:pPr>
    </w:p>
    <w:p w14:paraId="44F27DC6" w14:textId="77777777" w:rsidR="00AD2F47" w:rsidRPr="007577FF" w:rsidRDefault="00AD2F47" w:rsidP="00AD2F47">
      <w:pPr>
        <w:tabs>
          <w:tab w:val="left" w:pos="2826"/>
        </w:tabs>
        <w:spacing w:line="240" w:lineRule="auto"/>
        <w:jc w:val="both"/>
        <w:rPr>
          <w:rFonts w:ascii="Times New Roman" w:eastAsia="Times New Roman" w:hAnsi="Times New Roman" w:cs="Times New Roman"/>
          <w:b/>
          <w:sz w:val="24"/>
        </w:rPr>
      </w:pPr>
      <w:r w:rsidRPr="007577FF">
        <w:rPr>
          <w:rFonts w:ascii="Times New Roman" w:eastAsia="Times New Roman" w:hAnsi="Times New Roman" w:cs="Times New Roman"/>
          <w:b/>
          <w:sz w:val="24"/>
        </w:rPr>
        <w:t>2.0. COMPANY DESCRIPTION</w:t>
      </w:r>
    </w:p>
    <w:p w14:paraId="25CFEF5F" w14:textId="77777777" w:rsidR="00AD2F47" w:rsidRPr="007577FF" w:rsidRDefault="00AD2F47" w:rsidP="00AD2F47">
      <w:pPr>
        <w:tabs>
          <w:tab w:val="left" w:pos="2826"/>
        </w:tabs>
        <w:spacing w:line="240" w:lineRule="auto"/>
        <w:jc w:val="both"/>
        <w:rPr>
          <w:rFonts w:ascii="Times New Roman" w:eastAsia="Times New Roman" w:hAnsi="Times New Roman" w:cs="Times New Roman"/>
          <w:b/>
          <w:sz w:val="24"/>
        </w:rPr>
      </w:pPr>
      <w:r w:rsidRPr="007577FF">
        <w:rPr>
          <w:rFonts w:ascii="Times New Roman" w:eastAsia="Times New Roman" w:hAnsi="Times New Roman" w:cs="Times New Roman"/>
          <w:sz w:val="24"/>
        </w:rPr>
        <w:t>Timtom Aviation was established in 2017 with major focus on training, consultancy and offering Air ticket services, and yet we are offering trainings on courses related to Airport and Airline</w:t>
      </w:r>
      <w:r w:rsidRPr="007577FF">
        <w:rPr>
          <w:rFonts w:ascii="Times New Roman" w:eastAsia="Times New Roman" w:hAnsi="Times New Roman" w:cs="Times New Roman"/>
          <w:color w:val="222222"/>
          <w:sz w:val="24"/>
        </w:rPr>
        <w:t xml:space="preserve"> Management</w:t>
      </w:r>
      <w:r w:rsidRPr="007577FF">
        <w:rPr>
          <w:rFonts w:ascii="Times New Roman" w:eastAsia="Times New Roman" w:hAnsi="Times New Roman" w:cs="Times New Roman"/>
          <w:sz w:val="24"/>
        </w:rPr>
        <w:t xml:space="preserve">, Travel and Tourism courses, we award international professional certificates and diplomas in partnership with ICAO, IATA and SACCA Institute of Freight and Tourism. </w:t>
      </w:r>
      <w:r w:rsidRPr="007577FF">
        <w:rPr>
          <w:rFonts w:ascii="Times New Roman" w:eastAsia="Times New Roman" w:hAnsi="Times New Roman" w:cs="Times New Roman"/>
          <w:b/>
          <w:i/>
          <w:sz w:val="24"/>
        </w:rPr>
        <w:t>A large number of students</w:t>
      </w:r>
      <w:r w:rsidRPr="007577FF">
        <w:rPr>
          <w:rFonts w:ascii="Times New Roman" w:eastAsia="Times New Roman" w:hAnsi="Times New Roman" w:cs="Times New Roman"/>
          <w:sz w:val="24"/>
        </w:rPr>
        <w:t xml:space="preserve"> have completed with IATA, IACO and local certificates through TIMTOM Aviation. </w:t>
      </w:r>
    </w:p>
    <w:p w14:paraId="351ECC34" w14:textId="77777777" w:rsidR="00AD2F47" w:rsidRPr="007577FF" w:rsidRDefault="00AD2F47" w:rsidP="00AD2F47">
      <w:pPr>
        <w:spacing w:before="100" w:after="100"/>
        <w:jc w:val="both"/>
        <w:rPr>
          <w:rFonts w:ascii="Times New Roman" w:eastAsia="Times New Roman" w:hAnsi="Times New Roman" w:cs="Times New Roman"/>
          <w:sz w:val="24"/>
          <w:shd w:val="clear" w:color="auto" w:fill="FFFFFF"/>
        </w:rPr>
      </w:pPr>
      <w:r w:rsidRPr="007577FF">
        <w:rPr>
          <w:rFonts w:ascii="Times New Roman" w:eastAsia="Times New Roman" w:hAnsi="Times New Roman" w:cs="Times New Roman"/>
          <w:sz w:val="24"/>
          <w:shd w:val="clear" w:color="auto" w:fill="FFFFFF"/>
        </w:rPr>
        <w:t>TIMTOM AVIATION also offers other services related to hospitality and tourism, these include; Air ticketing, Admission and Visa application assistance, hotel reservations, travel insurance and international tour packages.</w:t>
      </w:r>
    </w:p>
    <w:p w14:paraId="798CC5AC" w14:textId="77777777" w:rsidR="00AD2F47" w:rsidRPr="007577FF" w:rsidRDefault="00AD2F47" w:rsidP="00AD2F47">
      <w:pPr>
        <w:spacing w:before="100" w:after="100"/>
        <w:jc w:val="both"/>
        <w:rPr>
          <w:rFonts w:ascii="Times New Roman" w:eastAsia="Times New Roman" w:hAnsi="Times New Roman" w:cs="Times New Roman"/>
          <w:sz w:val="24"/>
          <w:shd w:val="clear" w:color="auto" w:fill="FFFFFF"/>
        </w:rPr>
      </w:pPr>
      <w:r w:rsidRPr="007577FF">
        <w:rPr>
          <w:rFonts w:ascii="Times New Roman" w:eastAsia="Times New Roman" w:hAnsi="Times New Roman" w:cs="Times New Roman"/>
          <w:sz w:val="24"/>
          <w:shd w:val="clear" w:color="auto" w:fill="FFFFFF"/>
        </w:rPr>
        <w:t xml:space="preserve"> Furthermore, the company also offers another major service in consultancy, in the field of Project/Program Evaluation, Monitoring, Implementation, Learning and Evaluation, </w:t>
      </w:r>
      <w:r w:rsidRPr="007577FF">
        <w:rPr>
          <w:rFonts w:ascii="Times New Roman" w:eastAsia="Times New Roman" w:hAnsi="Times New Roman" w:cs="Times New Roman"/>
          <w:sz w:val="24"/>
          <w:shd w:val="clear" w:color="auto" w:fill="FFFFFF"/>
        </w:rPr>
        <w:lastRenderedPageBreak/>
        <w:t xml:space="preserve">Research Studies, Training, Human Resources Management services like recruitment, design and how to develop job description, employment contracts, performance appraisal systems,  performance targets, HR Strategic planning, organizational structures, operational manuals, process and procedures, etc.    </w:t>
      </w:r>
    </w:p>
    <w:p w14:paraId="28884F12" w14:textId="77777777" w:rsidR="00AD2F47" w:rsidRPr="007577FF" w:rsidRDefault="00AD2F47" w:rsidP="00AD2F47">
      <w:pPr>
        <w:spacing w:before="100" w:after="100" w:line="240" w:lineRule="auto"/>
        <w:jc w:val="both"/>
        <w:rPr>
          <w:rFonts w:ascii="Times New Roman" w:eastAsia="Times New Roman" w:hAnsi="Times New Roman" w:cs="Times New Roman"/>
          <w:b/>
          <w:sz w:val="24"/>
          <w:shd w:val="clear" w:color="auto" w:fill="FFFFFF"/>
        </w:rPr>
      </w:pPr>
      <w:r w:rsidRPr="007577FF">
        <w:rPr>
          <w:rFonts w:ascii="Times New Roman" w:eastAsia="Times New Roman" w:hAnsi="Times New Roman" w:cs="Times New Roman"/>
          <w:b/>
          <w:sz w:val="24"/>
          <w:shd w:val="clear" w:color="auto" w:fill="FFFFFF"/>
        </w:rPr>
        <w:t>Air ticketing</w:t>
      </w:r>
    </w:p>
    <w:p w14:paraId="104E3B7C" w14:textId="77777777" w:rsidR="00AD2F47" w:rsidRPr="007577FF" w:rsidRDefault="00AD2F47" w:rsidP="00AD2F47">
      <w:pPr>
        <w:spacing w:before="100" w:after="100" w:line="240" w:lineRule="auto"/>
        <w:jc w:val="both"/>
        <w:rPr>
          <w:rFonts w:ascii="Times New Roman" w:eastAsia="Times New Roman" w:hAnsi="Times New Roman" w:cs="Times New Roman"/>
          <w:sz w:val="24"/>
          <w:shd w:val="clear" w:color="auto" w:fill="FFFFFF"/>
        </w:rPr>
      </w:pPr>
      <w:r w:rsidRPr="007577FF">
        <w:rPr>
          <w:rFonts w:ascii="Times New Roman" w:eastAsia="Times New Roman" w:hAnsi="Times New Roman" w:cs="Times New Roman"/>
          <w:sz w:val="24"/>
          <w:shd w:val="clear" w:color="auto" w:fill="FFFFFF"/>
        </w:rPr>
        <w:t xml:space="preserve">The company has quite helped a number of individuals and corporates to get </w:t>
      </w:r>
      <w:r w:rsidRPr="007577FF">
        <w:rPr>
          <w:rFonts w:ascii="Times New Roman" w:eastAsia="Times New Roman" w:hAnsi="Times New Roman" w:cs="Times New Roman"/>
          <w:b/>
          <w:sz w:val="24"/>
          <w:shd w:val="clear" w:color="auto" w:fill="FFFF00"/>
        </w:rPr>
        <w:t>affordable air tickets</w:t>
      </w:r>
      <w:r w:rsidRPr="007577FF">
        <w:rPr>
          <w:rFonts w:ascii="Times New Roman" w:eastAsia="Times New Roman" w:hAnsi="Times New Roman" w:cs="Times New Roman"/>
          <w:sz w:val="24"/>
          <w:shd w:val="clear" w:color="auto" w:fill="FFFFFF"/>
        </w:rPr>
        <w:t xml:space="preserve"> to any destination around the world, we have amazing services to our corporate clients when they buy an air ticket with us, we normally give them </w:t>
      </w:r>
      <w:r w:rsidRPr="007577FF">
        <w:rPr>
          <w:rFonts w:ascii="Times New Roman" w:eastAsia="Times New Roman" w:hAnsi="Times New Roman" w:cs="Times New Roman"/>
          <w:b/>
          <w:i/>
          <w:sz w:val="24"/>
          <w:shd w:val="clear" w:color="auto" w:fill="FFFFFF"/>
        </w:rPr>
        <w:t>visa assistance application</w:t>
      </w:r>
      <w:r w:rsidRPr="007577FF">
        <w:rPr>
          <w:rFonts w:ascii="Times New Roman" w:eastAsia="Times New Roman" w:hAnsi="Times New Roman" w:cs="Times New Roman"/>
          <w:sz w:val="24"/>
          <w:shd w:val="clear" w:color="auto" w:fill="FFFFFF"/>
        </w:rPr>
        <w:t xml:space="preserve"> online </w:t>
      </w:r>
      <w:r w:rsidRPr="007577FF">
        <w:rPr>
          <w:rFonts w:ascii="Times New Roman" w:eastAsia="Times New Roman" w:hAnsi="Times New Roman" w:cs="Times New Roman"/>
          <w:b/>
          <w:sz w:val="24"/>
          <w:shd w:val="clear" w:color="auto" w:fill="FFFF00"/>
        </w:rPr>
        <w:t>free of cost</w:t>
      </w:r>
      <w:r w:rsidRPr="007577FF">
        <w:rPr>
          <w:rFonts w:ascii="Times New Roman" w:eastAsia="Times New Roman" w:hAnsi="Times New Roman" w:cs="Times New Roman"/>
          <w:sz w:val="24"/>
          <w:shd w:val="clear" w:color="auto" w:fill="FFFFFF"/>
        </w:rPr>
        <w:t xml:space="preserve"> to their employees.</w:t>
      </w:r>
    </w:p>
    <w:p w14:paraId="244CC4A3" w14:textId="77777777" w:rsidR="00AD2F47" w:rsidRPr="007577FF" w:rsidRDefault="00AD2F47" w:rsidP="00AD2F47">
      <w:pPr>
        <w:spacing w:before="100" w:after="100"/>
        <w:jc w:val="both"/>
        <w:rPr>
          <w:rFonts w:ascii="Times New Roman" w:eastAsia="Times New Roman" w:hAnsi="Times New Roman" w:cs="Times New Roman"/>
          <w:sz w:val="24"/>
          <w:shd w:val="clear" w:color="auto" w:fill="FFFFFF"/>
        </w:rPr>
      </w:pPr>
    </w:p>
    <w:p w14:paraId="30206AB9" w14:textId="77777777" w:rsidR="00AD2F47" w:rsidRPr="007577FF" w:rsidRDefault="00AD2F47" w:rsidP="00AD2F47">
      <w:pPr>
        <w:spacing w:before="100" w:after="100"/>
        <w:jc w:val="both"/>
        <w:rPr>
          <w:rFonts w:ascii="Times New Roman" w:eastAsia="Times New Roman" w:hAnsi="Times New Roman" w:cs="Times New Roman"/>
          <w:sz w:val="24"/>
          <w:shd w:val="clear" w:color="auto" w:fill="FFFFFF"/>
        </w:rPr>
      </w:pPr>
    </w:p>
    <w:p w14:paraId="66AAF5F3" w14:textId="77777777" w:rsidR="00AD2F47" w:rsidRPr="007577FF" w:rsidRDefault="00AD2F47" w:rsidP="00AD2F47">
      <w:pPr>
        <w:numPr>
          <w:ilvl w:val="0"/>
          <w:numId w:val="7"/>
        </w:numPr>
        <w:spacing w:before="100" w:after="100"/>
        <w:ind w:left="720" w:hanging="360"/>
        <w:jc w:val="both"/>
        <w:rPr>
          <w:rFonts w:ascii="Times New Roman" w:eastAsia="Times New Roman" w:hAnsi="Times New Roman" w:cs="Times New Roman"/>
          <w:b/>
          <w:sz w:val="24"/>
          <w:shd w:val="clear" w:color="auto" w:fill="FFFFFF"/>
        </w:rPr>
      </w:pPr>
      <w:r w:rsidRPr="007577FF">
        <w:rPr>
          <w:rFonts w:ascii="Times New Roman" w:eastAsia="Times New Roman" w:hAnsi="Times New Roman" w:cs="Times New Roman"/>
          <w:b/>
          <w:sz w:val="24"/>
          <w:shd w:val="clear" w:color="auto" w:fill="FFFFFF"/>
        </w:rPr>
        <w:t>Vision;</w:t>
      </w:r>
    </w:p>
    <w:p w14:paraId="47AA54B4" w14:textId="77777777" w:rsidR="00AD2F47" w:rsidRPr="007577FF" w:rsidRDefault="00AD2F47" w:rsidP="00AD2F47">
      <w:pPr>
        <w:spacing w:before="100" w:after="100"/>
        <w:jc w:val="both"/>
        <w:rPr>
          <w:rFonts w:ascii="Times New Roman" w:eastAsia="Times New Roman" w:hAnsi="Times New Roman" w:cs="Times New Roman"/>
          <w:sz w:val="24"/>
          <w:shd w:val="clear" w:color="auto" w:fill="FFFFFF"/>
        </w:rPr>
      </w:pPr>
      <w:r w:rsidRPr="007577FF">
        <w:rPr>
          <w:rFonts w:ascii="Times New Roman" w:eastAsia="Times New Roman" w:hAnsi="Times New Roman" w:cs="Times New Roman"/>
          <w:sz w:val="24"/>
          <w:shd w:val="clear" w:color="auto" w:fill="FFFFFF"/>
        </w:rPr>
        <w:t>To establish international first class institute in Africa that awards high levels of professional qualifications to students all over the world in the areas of aviation, hospitality, tourism and business, and ensure to produce very competitive human resources on the world job market.</w:t>
      </w:r>
    </w:p>
    <w:p w14:paraId="6C8046AB" w14:textId="77777777" w:rsidR="00AD2F47" w:rsidRPr="007577FF" w:rsidRDefault="00AD2F47" w:rsidP="00AD2F47">
      <w:pPr>
        <w:numPr>
          <w:ilvl w:val="0"/>
          <w:numId w:val="8"/>
        </w:numPr>
        <w:spacing w:before="100" w:after="100" w:line="240" w:lineRule="auto"/>
        <w:ind w:left="720" w:hanging="360"/>
        <w:jc w:val="both"/>
        <w:rPr>
          <w:rFonts w:ascii="Times New Roman" w:eastAsia="Times New Roman" w:hAnsi="Times New Roman" w:cs="Times New Roman"/>
          <w:b/>
          <w:sz w:val="24"/>
          <w:shd w:val="clear" w:color="auto" w:fill="FFFFFF"/>
        </w:rPr>
      </w:pPr>
      <w:r w:rsidRPr="007577FF">
        <w:rPr>
          <w:rFonts w:ascii="Times New Roman" w:eastAsia="Times New Roman" w:hAnsi="Times New Roman" w:cs="Times New Roman"/>
          <w:b/>
          <w:sz w:val="24"/>
          <w:shd w:val="clear" w:color="auto" w:fill="FFFFFF"/>
        </w:rPr>
        <w:t xml:space="preserve">Mission; </w:t>
      </w:r>
    </w:p>
    <w:p w14:paraId="102400B1" w14:textId="77777777" w:rsidR="00AD2F47" w:rsidRPr="007577FF" w:rsidRDefault="00AD2F47" w:rsidP="00AD2F47">
      <w:pPr>
        <w:spacing w:before="100" w:after="100" w:line="240" w:lineRule="auto"/>
        <w:jc w:val="both"/>
        <w:rPr>
          <w:rFonts w:ascii="Times New Roman" w:eastAsia="Times New Roman" w:hAnsi="Times New Roman" w:cs="Times New Roman"/>
          <w:sz w:val="24"/>
          <w:shd w:val="clear" w:color="auto" w:fill="FFFFFF"/>
        </w:rPr>
      </w:pPr>
      <w:r w:rsidRPr="007577FF">
        <w:rPr>
          <w:rFonts w:ascii="Times New Roman" w:eastAsia="Times New Roman" w:hAnsi="Times New Roman" w:cs="Times New Roman"/>
          <w:sz w:val="24"/>
          <w:shd w:val="clear" w:color="auto" w:fill="FFFFFF"/>
        </w:rPr>
        <w:t>To produce highly skilled human resources who are able to provide relevant solutions to the challenges they meet in their working environment and in the communities they work from. This is achieved by providing full packages on both academic and practical knowledge in the professional courses</w:t>
      </w:r>
    </w:p>
    <w:p w14:paraId="503B2F70" w14:textId="77777777" w:rsidR="00AD2F47" w:rsidRPr="007577FF" w:rsidRDefault="00AD2F47" w:rsidP="00AD2F47">
      <w:pPr>
        <w:numPr>
          <w:ilvl w:val="0"/>
          <w:numId w:val="9"/>
        </w:numPr>
        <w:spacing w:before="100" w:after="100"/>
        <w:ind w:left="720" w:hanging="360"/>
        <w:jc w:val="both"/>
        <w:rPr>
          <w:rFonts w:ascii="Times New Roman" w:eastAsia="Times New Roman" w:hAnsi="Times New Roman" w:cs="Times New Roman"/>
          <w:b/>
          <w:sz w:val="24"/>
          <w:shd w:val="clear" w:color="auto" w:fill="FFFFFF"/>
        </w:rPr>
      </w:pPr>
      <w:r w:rsidRPr="007577FF">
        <w:rPr>
          <w:rFonts w:ascii="Times New Roman" w:eastAsia="Times New Roman" w:hAnsi="Times New Roman" w:cs="Times New Roman"/>
          <w:b/>
          <w:sz w:val="24"/>
          <w:shd w:val="clear" w:color="auto" w:fill="FFFFFF"/>
        </w:rPr>
        <w:t>Objectives;</w:t>
      </w:r>
    </w:p>
    <w:p w14:paraId="0997AAD1" w14:textId="77777777" w:rsidR="00AD2F47" w:rsidRPr="007577FF" w:rsidRDefault="00AD2F47" w:rsidP="00AD2F47">
      <w:pPr>
        <w:numPr>
          <w:ilvl w:val="0"/>
          <w:numId w:val="9"/>
        </w:numPr>
        <w:spacing w:before="100" w:after="100"/>
        <w:ind w:left="720" w:hanging="360"/>
        <w:jc w:val="both"/>
        <w:rPr>
          <w:rFonts w:ascii="Times New Roman" w:eastAsia="Times New Roman" w:hAnsi="Times New Roman" w:cs="Times New Roman"/>
          <w:sz w:val="24"/>
          <w:shd w:val="clear" w:color="auto" w:fill="FFFFFF"/>
        </w:rPr>
      </w:pPr>
      <w:r w:rsidRPr="007577FF">
        <w:rPr>
          <w:rFonts w:ascii="Times New Roman" w:eastAsia="Times New Roman" w:hAnsi="Times New Roman" w:cs="Times New Roman"/>
          <w:sz w:val="24"/>
          <w:shd w:val="clear" w:color="auto" w:fill="FFFFFF"/>
        </w:rPr>
        <w:t>To produce human resources with the capacity of producing problem solutions in any situation at their work place; we shall train people to become professionals in their work so that most of the world’s challenges are sustainably dealt with.  Here the manpower is given skills on how to solicit the lasting solutions to the challenges as they come. To send as many as possible skilled and competent manpower on labor market in Rwanda and abroad.</w:t>
      </w:r>
    </w:p>
    <w:p w14:paraId="1A80C036" w14:textId="77777777" w:rsidR="00AD2F47" w:rsidRPr="007577FF" w:rsidRDefault="00AD2F47" w:rsidP="00AD2F47">
      <w:pPr>
        <w:numPr>
          <w:ilvl w:val="0"/>
          <w:numId w:val="9"/>
        </w:numPr>
        <w:spacing w:before="100" w:after="100"/>
        <w:ind w:left="720" w:hanging="360"/>
        <w:jc w:val="both"/>
        <w:rPr>
          <w:rFonts w:ascii="Times New Roman" w:eastAsia="Times New Roman" w:hAnsi="Times New Roman" w:cs="Times New Roman"/>
          <w:sz w:val="24"/>
          <w:shd w:val="clear" w:color="auto" w:fill="FFFFFF"/>
        </w:rPr>
      </w:pPr>
      <w:r w:rsidRPr="007577FF">
        <w:rPr>
          <w:rFonts w:ascii="Times New Roman" w:eastAsia="Times New Roman" w:hAnsi="Times New Roman" w:cs="Times New Roman"/>
          <w:sz w:val="24"/>
          <w:shd w:val="clear" w:color="auto" w:fill="FFFFFF"/>
        </w:rPr>
        <w:t xml:space="preserve"> To provide consultancy services in a flexible manner and affordable cost to all our clients regardless of their economic status.</w:t>
      </w:r>
    </w:p>
    <w:p w14:paraId="585A9881" w14:textId="77777777" w:rsidR="00AD2F47" w:rsidRPr="007577FF" w:rsidRDefault="00AD2F47" w:rsidP="00AD2F47">
      <w:pPr>
        <w:numPr>
          <w:ilvl w:val="0"/>
          <w:numId w:val="9"/>
        </w:numPr>
        <w:spacing w:before="100" w:after="100"/>
        <w:ind w:left="720" w:hanging="360"/>
        <w:jc w:val="both"/>
        <w:rPr>
          <w:rFonts w:ascii="Times New Roman" w:eastAsia="Times New Roman" w:hAnsi="Times New Roman" w:cs="Times New Roman"/>
          <w:sz w:val="24"/>
          <w:shd w:val="clear" w:color="auto" w:fill="FFFFFF"/>
        </w:rPr>
      </w:pPr>
      <w:r w:rsidRPr="007577FF">
        <w:rPr>
          <w:rFonts w:ascii="Times New Roman" w:eastAsia="Times New Roman" w:hAnsi="Times New Roman" w:cs="Times New Roman"/>
          <w:b/>
          <w:sz w:val="24"/>
          <w:shd w:val="clear" w:color="auto" w:fill="FFFF00"/>
        </w:rPr>
        <w:t xml:space="preserve">To provide the most affordable Air ticketing and visa application assistance to our </w:t>
      </w:r>
      <w:proofErr w:type="spellStart"/>
      <w:r w:rsidRPr="007577FF">
        <w:rPr>
          <w:rFonts w:ascii="Times New Roman" w:eastAsia="Times New Roman" w:hAnsi="Times New Roman" w:cs="Times New Roman"/>
          <w:b/>
          <w:sz w:val="24"/>
          <w:shd w:val="clear" w:color="auto" w:fill="FFFF00"/>
        </w:rPr>
        <w:t>clienst</w:t>
      </w:r>
      <w:proofErr w:type="spellEnd"/>
      <w:r w:rsidRPr="007577FF">
        <w:rPr>
          <w:rFonts w:ascii="Times New Roman" w:eastAsia="Times New Roman" w:hAnsi="Times New Roman" w:cs="Times New Roman"/>
          <w:b/>
          <w:sz w:val="24"/>
          <w:shd w:val="clear" w:color="auto" w:fill="FFFF00"/>
        </w:rPr>
        <w:t xml:space="preserve"> who need to travel to any destination of the world</w:t>
      </w:r>
      <w:r w:rsidRPr="007577FF">
        <w:rPr>
          <w:rFonts w:ascii="Times New Roman" w:eastAsia="Times New Roman" w:hAnsi="Times New Roman" w:cs="Times New Roman"/>
          <w:sz w:val="24"/>
          <w:shd w:val="clear" w:color="auto" w:fill="FFFFFF"/>
        </w:rPr>
        <w:t>.</w:t>
      </w:r>
    </w:p>
    <w:p w14:paraId="2699723E" w14:textId="77777777" w:rsidR="00AD2F47" w:rsidRPr="007577FF" w:rsidRDefault="00AD2F47" w:rsidP="00AD2F47">
      <w:pPr>
        <w:numPr>
          <w:ilvl w:val="0"/>
          <w:numId w:val="9"/>
        </w:numPr>
        <w:spacing w:before="100" w:after="100"/>
        <w:ind w:left="720" w:hanging="360"/>
        <w:jc w:val="both"/>
        <w:rPr>
          <w:rFonts w:ascii="Times New Roman" w:eastAsia="Times New Roman" w:hAnsi="Times New Roman" w:cs="Times New Roman"/>
          <w:sz w:val="24"/>
          <w:shd w:val="clear" w:color="auto" w:fill="FFFFFF"/>
        </w:rPr>
      </w:pPr>
      <w:r w:rsidRPr="007577FF">
        <w:rPr>
          <w:rFonts w:ascii="Times New Roman" w:eastAsia="Times New Roman" w:hAnsi="Times New Roman" w:cs="Times New Roman"/>
          <w:sz w:val="24"/>
          <w:shd w:val="clear" w:color="auto" w:fill="FFFFFF"/>
        </w:rPr>
        <w:t xml:space="preserve">Helping students to discover their interests, aptitudes and potentialities. </w:t>
      </w:r>
    </w:p>
    <w:p w14:paraId="67C08525" w14:textId="77777777" w:rsidR="00AD2F47" w:rsidRPr="007577FF" w:rsidRDefault="00AD2F47" w:rsidP="00AD2F47">
      <w:pPr>
        <w:spacing w:line="240" w:lineRule="auto"/>
        <w:jc w:val="both"/>
        <w:rPr>
          <w:rFonts w:ascii="Times New Roman" w:eastAsia="Times New Roman" w:hAnsi="Times New Roman" w:cs="Times New Roman"/>
          <w:b/>
          <w:sz w:val="24"/>
        </w:rPr>
      </w:pPr>
      <w:r w:rsidRPr="007577FF">
        <w:rPr>
          <w:rFonts w:ascii="Times New Roman" w:eastAsia="Times New Roman" w:hAnsi="Times New Roman" w:cs="Times New Roman"/>
          <w:b/>
          <w:sz w:val="24"/>
        </w:rPr>
        <w:t>3.0 COURSES OFFERED</w:t>
      </w:r>
    </w:p>
    <w:p w14:paraId="5FC0C75D" w14:textId="77777777" w:rsidR="00AD2F47" w:rsidRPr="007577FF" w:rsidRDefault="00AD2F47" w:rsidP="00AD2F47">
      <w:pPr>
        <w:spacing w:line="240" w:lineRule="auto"/>
        <w:jc w:val="both"/>
        <w:rPr>
          <w:rFonts w:ascii="Times New Roman" w:eastAsia="Times New Roman" w:hAnsi="Times New Roman" w:cs="Times New Roman"/>
          <w:b/>
          <w:sz w:val="24"/>
        </w:rPr>
      </w:pPr>
      <w:r w:rsidRPr="007577FF">
        <w:rPr>
          <w:rFonts w:ascii="Times New Roman" w:eastAsia="Times New Roman" w:hAnsi="Times New Roman" w:cs="Times New Roman"/>
          <w:sz w:val="24"/>
        </w:rPr>
        <w:lastRenderedPageBreak/>
        <w:t>TIMTOM AVIATION offers professional courses in short and long period and we award internationally recognized certificates, advanced certificates, diplomas and advanced diplomas. We have partnerships agreements with the most recognized professional organizations on the globe-these organizations include IATA</w:t>
      </w:r>
      <w:proofErr w:type="gramStart"/>
      <w:r w:rsidRPr="007577FF">
        <w:rPr>
          <w:rFonts w:ascii="Times New Roman" w:eastAsia="Times New Roman" w:hAnsi="Times New Roman" w:cs="Times New Roman"/>
          <w:sz w:val="24"/>
        </w:rPr>
        <w:t>,ICAO</w:t>
      </w:r>
      <w:proofErr w:type="gramEnd"/>
      <w:r w:rsidRPr="007577FF">
        <w:rPr>
          <w:rFonts w:ascii="Times New Roman" w:eastAsia="Times New Roman" w:hAnsi="Times New Roman" w:cs="Times New Roman"/>
          <w:sz w:val="24"/>
        </w:rPr>
        <w:t xml:space="preserve">, SACCA Institute of Freight and Tourism, CISSCO Networking </w:t>
      </w:r>
      <w:r w:rsidRPr="007577FF">
        <w:rPr>
          <w:rFonts w:ascii="Times New Roman" w:eastAsia="Times New Roman" w:hAnsi="Times New Roman" w:cs="Times New Roman"/>
          <w:b/>
          <w:sz w:val="24"/>
          <w:shd w:val="clear" w:color="auto" w:fill="FFFF00"/>
        </w:rPr>
        <w:t>and many others are in the process of agreeing to partner with us.</w:t>
      </w:r>
    </w:p>
    <w:p w14:paraId="01AD1C59" w14:textId="77777777" w:rsidR="00AD2F47" w:rsidRDefault="00AD2F47" w:rsidP="00AD2F47">
      <w:pPr>
        <w:rPr>
          <w:rFonts w:ascii="Times New Roman" w:eastAsia="Times New Roman" w:hAnsi="Times New Roman" w:cs="Times New Roman"/>
          <w:b/>
          <w:i/>
          <w:color w:val="1A1A1A"/>
          <w:sz w:val="24"/>
          <w:shd w:val="clear" w:color="auto" w:fill="FFFFFF"/>
        </w:rPr>
      </w:pPr>
    </w:p>
    <w:p w14:paraId="69252279" w14:textId="77777777" w:rsidR="00AD2F47" w:rsidRDefault="00AD2F47" w:rsidP="00AD2F47">
      <w:pPr>
        <w:rPr>
          <w:rFonts w:ascii="Times New Roman" w:eastAsia="Times New Roman" w:hAnsi="Times New Roman" w:cs="Times New Roman"/>
          <w:b/>
          <w:i/>
          <w:color w:val="1A1A1A"/>
          <w:sz w:val="24"/>
          <w:shd w:val="clear" w:color="auto" w:fill="FFFFFF"/>
        </w:rPr>
      </w:pPr>
    </w:p>
    <w:p w14:paraId="50A8793D" w14:textId="77777777" w:rsidR="00AD2F47" w:rsidRPr="007577FF" w:rsidRDefault="00AD2F47" w:rsidP="00AD2F47">
      <w:pPr>
        <w:rPr>
          <w:rFonts w:ascii="Times New Roman" w:eastAsia="Times New Roman" w:hAnsi="Times New Roman" w:cs="Times New Roman"/>
          <w:b/>
          <w:i/>
          <w:color w:val="1A1A1A"/>
          <w:sz w:val="24"/>
          <w:shd w:val="clear" w:color="auto" w:fill="FFFFFF"/>
        </w:rPr>
      </w:pPr>
    </w:p>
    <w:p w14:paraId="6A3FFE9C" w14:textId="77777777" w:rsidR="00AD2F47" w:rsidRPr="007577FF" w:rsidRDefault="00AD2F47" w:rsidP="00AD2F47">
      <w:pPr>
        <w:ind w:hanging="540"/>
        <w:jc w:val="center"/>
        <w:rPr>
          <w:rFonts w:ascii="Times New Roman" w:eastAsia="Times New Roman" w:hAnsi="Times New Roman" w:cs="Times New Roman"/>
          <w:b/>
          <w:i/>
          <w:color w:val="1A1A1A"/>
          <w:sz w:val="24"/>
          <w:shd w:val="clear" w:color="auto" w:fill="FFFFFF"/>
        </w:rPr>
      </w:pPr>
      <w:r w:rsidRPr="007577FF">
        <w:rPr>
          <w:rFonts w:ascii="Times New Roman" w:eastAsia="Times New Roman" w:hAnsi="Times New Roman" w:cs="Times New Roman"/>
          <w:b/>
          <w:i/>
          <w:color w:val="1A1A1A"/>
          <w:sz w:val="24"/>
          <w:shd w:val="clear" w:color="auto" w:fill="FFFFFF"/>
        </w:rPr>
        <w:t>1. IN PARTNERSHIP WITH SACCA INSTITUTE OF FREIGHT AND TOURISM</w:t>
      </w:r>
    </w:p>
    <w:tbl>
      <w:tblPr>
        <w:tblW w:w="0" w:type="auto"/>
        <w:tblInd w:w="108" w:type="dxa"/>
        <w:tblCellMar>
          <w:left w:w="10" w:type="dxa"/>
          <w:right w:w="10" w:type="dxa"/>
        </w:tblCellMar>
        <w:tblLook w:val="04A0" w:firstRow="1" w:lastRow="0" w:firstColumn="1" w:lastColumn="0" w:noHBand="0" w:noVBand="1"/>
      </w:tblPr>
      <w:tblGrid>
        <w:gridCol w:w="2912"/>
        <w:gridCol w:w="2823"/>
        <w:gridCol w:w="2787"/>
      </w:tblGrid>
      <w:tr w:rsidR="00AD2F47" w:rsidRPr="007577FF" w14:paraId="27798A08" w14:textId="77777777" w:rsidTr="002D2F0D">
        <w:tblPrEx>
          <w:tblCellMar>
            <w:top w:w="0" w:type="dxa"/>
            <w:bottom w:w="0" w:type="dxa"/>
          </w:tblCellMar>
        </w:tblPrEx>
        <w:tc>
          <w:tcPr>
            <w:tcW w:w="957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17A4A1" w14:textId="77777777" w:rsidR="00AD2F47" w:rsidRPr="007577FF" w:rsidRDefault="00AD2F47" w:rsidP="002D2F0D">
            <w:pPr>
              <w:jc w:val="center"/>
              <w:rPr>
                <w:rFonts w:ascii="Times New Roman" w:eastAsia="Times New Roman" w:hAnsi="Times New Roman" w:cs="Times New Roman"/>
                <w:b/>
                <w:color w:val="0070C0"/>
                <w:sz w:val="24"/>
              </w:rPr>
            </w:pPr>
            <w:r w:rsidRPr="007577FF">
              <w:rPr>
                <w:rFonts w:ascii="Times New Roman" w:eastAsia="Times New Roman" w:hAnsi="Times New Roman" w:cs="Times New Roman"/>
                <w:b/>
                <w:color w:val="0070C0"/>
                <w:sz w:val="24"/>
              </w:rPr>
              <w:t>LOCAL CERTIFICATES OFFERED</w:t>
            </w:r>
          </w:p>
          <w:p w14:paraId="0A1374EE" w14:textId="77777777" w:rsidR="00AD2F47" w:rsidRPr="007577FF" w:rsidRDefault="00AD2F47" w:rsidP="002D2F0D">
            <w:pPr>
              <w:jc w:val="center"/>
            </w:pPr>
            <w:r w:rsidRPr="007577FF">
              <w:rPr>
                <w:rFonts w:ascii="Times New Roman" w:eastAsia="Times New Roman" w:hAnsi="Times New Roman" w:cs="Times New Roman"/>
                <w:b/>
                <w:sz w:val="24"/>
              </w:rPr>
              <w:t xml:space="preserve">Civil Aviation Management Courses </w:t>
            </w:r>
          </w:p>
        </w:tc>
      </w:tr>
      <w:tr w:rsidR="00AD2F47" w:rsidRPr="007577FF" w14:paraId="3FACAF5C" w14:textId="77777777" w:rsidTr="002D2F0D">
        <w:tblPrEx>
          <w:tblCellMar>
            <w:top w:w="0" w:type="dxa"/>
            <w:bottom w:w="0" w:type="dxa"/>
          </w:tblCellMar>
        </w:tblPrEx>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B117E4" w14:textId="77777777" w:rsidR="00AD2F47" w:rsidRPr="007577FF" w:rsidRDefault="00AD2F47" w:rsidP="002D2F0D">
            <w:pPr>
              <w:jc w:val="center"/>
            </w:pPr>
            <w:r w:rsidRPr="007577FF">
              <w:rPr>
                <w:rFonts w:ascii="Times New Roman" w:eastAsia="Times New Roman" w:hAnsi="Times New Roman" w:cs="Times New Roman"/>
                <w:b/>
                <w:sz w:val="24"/>
              </w:rPr>
              <w:t>Courses</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EE6E81" w14:textId="77777777" w:rsidR="00AD2F47" w:rsidRPr="007577FF" w:rsidRDefault="00AD2F47" w:rsidP="002D2F0D">
            <w:pPr>
              <w:jc w:val="center"/>
            </w:pPr>
            <w:r w:rsidRPr="007577FF">
              <w:rPr>
                <w:rFonts w:ascii="Times New Roman" w:eastAsia="Times New Roman" w:hAnsi="Times New Roman" w:cs="Times New Roman"/>
                <w:b/>
                <w:sz w:val="24"/>
              </w:rPr>
              <w:t>Period</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121B43" w14:textId="77777777" w:rsidR="00AD2F47" w:rsidRPr="007577FF" w:rsidRDefault="00AD2F47" w:rsidP="002D2F0D">
            <w:pPr>
              <w:jc w:val="center"/>
            </w:pPr>
            <w:r w:rsidRPr="007577FF">
              <w:rPr>
                <w:rFonts w:ascii="Times New Roman" w:eastAsia="Times New Roman" w:hAnsi="Times New Roman" w:cs="Times New Roman"/>
                <w:b/>
                <w:sz w:val="24"/>
              </w:rPr>
              <w:t>Fees</w:t>
            </w:r>
          </w:p>
        </w:tc>
      </w:tr>
      <w:tr w:rsidR="00AD2F47" w:rsidRPr="007577FF" w14:paraId="131F3183" w14:textId="77777777" w:rsidTr="002D2F0D">
        <w:tblPrEx>
          <w:tblCellMar>
            <w:top w:w="0" w:type="dxa"/>
            <w:bottom w:w="0" w:type="dxa"/>
          </w:tblCellMar>
        </w:tblPrEx>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D023FA" w14:textId="77777777" w:rsidR="00AD2F47" w:rsidRPr="007577FF" w:rsidRDefault="00AD2F47" w:rsidP="002D2F0D">
            <w:pPr>
              <w:jc w:val="center"/>
            </w:pPr>
            <w:r w:rsidRPr="007577FF">
              <w:rPr>
                <w:rFonts w:ascii="Times New Roman" w:eastAsia="Times New Roman" w:hAnsi="Times New Roman" w:cs="Times New Roman"/>
                <w:sz w:val="24"/>
              </w:rPr>
              <w:t>Personnel Licensing</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011991" w14:textId="77777777" w:rsidR="00AD2F47" w:rsidRPr="007577FF" w:rsidRDefault="00AD2F47" w:rsidP="002D2F0D">
            <w:pPr>
              <w:jc w:val="center"/>
            </w:pPr>
            <w:r w:rsidRPr="007577FF">
              <w:rPr>
                <w:rFonts w:ascii="Times New Roman" w:eastAsia="Times New Roman" w:hAnsi="Times New Roman" w:cs="Times New Roman"/>
                <w:sz w:val="24"/>
              </w:rPr>
              <w:t>1 month</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3EB129" w14:textId="77777777" w:rsidR="00AD2F47" w:rsidRPr="007577FF" w:rsidRDefault="00AD2F47" w:rsidP="002D2F0D">
            <w:pPr>
              <w:jc w:val="center"/>
            </w:pPr>
            <w:r w:rsidRPr="007577FF">
              <w:rPr>
                <w:rFonts w:ascii="Times New Roman" w:eastAsia="Times New Roman" w:hAnsi="Times New Roman" w:cs="Times New Roman"/>
                <w:sz w:val="24"/>
              </w:rPr>
              <w:t>USD 300</w:t>
            </w:r>
          </w:p>
        </w:tc>
      </w:tr>
      <w:tr w:rsidR="00AD2F47" w:rsidRPr="007577FF" w14:paraId="39F35409" w14:textId="77777777" w:rsidTr="002D2F0D">
        <w:tblPrEx>
          <w:tblCellMar>
            <w:top w:w="0" w:type="dxa"/>
            <w:bottom w:w="0" w:type="dxa"/>
          </w:tblCellMar>
        </w:tblPrEx>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BB2A3C" w14:textId="77777777" w:rsidR="00AD2F47" w:rsidRPr="007577FF" w:rsidRDefault="00AD2F47" w:rsidP="002D2F0D">
            <w:pPr>
              <w:jc w:val="center"/>
            </w:pPr>
            <w:r w:rsidRPr="007577FF">
              <w:rPr>
                <w:rFonts w:ascii="Times New Roman" w:eastAsia="Times New Roman" w:hAnsi="Times New Roman" w:cs="Times New Roman"/>
                <w:sz w:val="24"/>
              </w:rPr>
              <w:t>Auditing Techniques in Civil Aviation</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5009C0" w14:textId="77777777" w:rsidR="00AD2F47" w:rsidRPr="007577FF" w:rsidRDefault="00AD2F47" w:rsidP="002D2F0D">
            <w:pPr>
              <w:jc w:val="center"/>
            </w:pPr>
            <w:r w:rsidRPr="007577FF">
              <w:rPr>
                <w:rFonts w:ascii="Times New Roman" w:eastAsia="Times New Roman" w:hAnsi="Times New Roman" w:cs="Times New Roman"/>
                <w:sz w:val="24"/>
              </w:rPr>
              <w:t xml:space="preserve">1 month  </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92EF4D" w14:textId="77777777" w:rsidR="00AD2F47" w:rsidRPr="007577FF" w:rsidRDefault="00AD2F47" w:rsidP="002D2F0D">
            <w:pPr>
              <w:jc w:val="center"/>
            </w:pPr>
            <w:r w:rsidRPr="007577FF">
              <w:rPr>
                <w:rFonts w:ascii="Times New Roman" w:eastAsia="Times New Roman" w:hAnsi="Times New Roman" w:cs="Times New Roman"/>
                <w:sz w:val="24"/>
              </w:rPr>
              <w:t>USD 300</w:t>
            </w:r>
          </w:p>
        </w:tc>
      </w:tr>
      <w:tr w:rsidR="00AD2F47" w:rsidRPr="007577FF" w14:paraId="25F9D86C" w14:textId="77777777" w:rsidTr="002D2F0D">
        <w:tblPrEx>
          <w:tblCellMar>
            <w:top w:w="0" w:type="dxa"/>
            <w:bottom w:w="0" w:type="dxa"/>
          </w:tblCellMar>
        </w:tblPrEx>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EBA8CC" w14:textId="77777777" w:rsidR="00AD2F47" w:rsidRPr="007577FF" w:rsidRDefault="00AD2F47" w:rsidP="002D2F0D">
            <w:pPr>
              <w:jc w:val="center"/>
            </w:pPr>
            <w:r w:rsidRPr="007577FF">
              <w:rPr>
                <w:rFonts w:ascii="Times New Roman" w:eastAsia="Times New Roman" w:hAnsi="Times New Roman" w:cs="Times New Roman"/>
                <w:sz w:val="24"/>
              </w:rPr>
              <w:t xml:space="preserve">Safety Management System </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B7778B" w14:textId="77777777" w:rsidR="00AD2F47" w:rsidRPr="007577FF" w:rsidRDefault="00AD2F47" w:rsidP="002D2F0D">
            <w:pPr>
              <w:jc w:val="center"/>
            </w:pPr>
            <w:r w:rsidRPr="007577FF">
              <w:rPr>
                <w:rFonts w:ascii="Times New Roman" w:eastAsia="Times New Roman" w:hAnsi="Times New Roman" w:cs="Times New Roman"/>
                <w:sz w:val="24"/>
              </w:rPr>
              <w:t>1 month</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71FCBD" w14:textId="77777777" w:rsidR="00AD2F47" w:rsidRPr="007577FF" w:rsidRDefault="00AD2F47" w:rsidP="002D2F0D">
            <w:pPr>
              <w:jc w:val="center"/>
            </w:pPr>
            <w:r w:rsidRPr="007577FF">
              <w:rPr>
                <w:rFonts w:ascii="Times New Roman" w:eastAsia="Times New Roman" w:hAnsi="Times New Roman" w:cs="Times New Roman"/>
                <w:sz w:val="24"/>
              </w:rPr>
              <w:t>USD 300</w:t>
            </w:r>
          </w:p>
        </w:tc>
      </w:tr>
      <w:tr w:rsidR="00AD2F47" w:rsidRPr="007577FF" w14:paraId="75622297" w14:textId="77777777" w:rsidTr="002D2F0D">
        <w:tblPrEx>
          <w:tblCellMar>
            <w:top w:w="0" w:type="dxa"/>
            <w:bottom w:w="0" w:type="dxa"/>
          </w:tblCellMar>
        </w:tblPrEx>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F06127" w14:textId="77777777" w:rsidR="00AD2F47" w:rsidRPr="007577FF" w:rsidRDefault="00AD2F47" w:rsidP="002D2F0D">
            <w:pPr>
              <w:jc w:val="center"/>
            </w:pPr>
            <w:r w:rsidRPr="007577FF">
              <w:rPr>
                <w:rFonts w:ascii="Times New Roman" w:eastAsia="Times New Roman" w:hAnsi="Times New Roman" w:cs="Times New Roman"/>
                <w:sz w:val="24"/>
              </w:rPr>
              <w:t>USOAP CMA AUDIT</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CBFEAB" w14:textId="77777777" w:rsidR="00AD2F47" w:rsidRPr="007577FF" w:rsidRDefault="00AD2F47" w:rsidP="002D2F0D">
            <w:pPr>
              <w:jc w:val="center"/>
            </w:pPr>
            <w:r w:rsidRPr="007577FF">
              <w:rPr>
                <w:rFonts w:ascii="Times New Roman" w:eastAsia="Times New Roman" w:hAnsi="Times New Roman" w:cs="Times New Roman"/>
                <w:sz w:val="24"/>
              </w:rPr>
              <w:t>1 month</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F5B65F" w14:textId="77777777" w:rsidR="00AD2F47" w:rsidRPr="007577FF" w:rsidRDefault="00AD2F47" w:rsidP="002D2F0D">
            <w:pPr>
              <w:jc w:val="center"/>
            </w:pPr>
            <w:r w:rsidRPr="007577FF">
              <w:rPr>
                <w:rFonts w:ascii="Times New Roman" w:eastAsia="Times New Roman" w:hAnsi="Times New Roman" w:cs="Times New Roman"/>
                <w:sz w:val="24"/>
              </w:rPr>
              <w:t>USD 400</w:t>
            </w:r>
          </w:p>
        </w:tc>
      </w:tr>
      <w:tr w:rsidR="00AD2F47" w:rsidRPr="007577FF" w14:paraId="6C30499C" w14:textId="77777777" w:rsidTr="002D2F0D">
        <w:tblPrEx>
          <w:tblCellMar>
            <w:top w:w="0" w:type="dxa"/>
            <w:bottom w:w="0" w:type="dxa"/>
          </w:tblCellMar>
        </w:tblPrEx>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D5F104" w14:textId="77777777" w:rsidR="00AD2F47" w:rsidRPr="007577FF" w:rsidRDefault="00AD2F47" w:rsidP="002D2F0D">
            <w:pPr>
              <w:jc w:val="center"/>
            </w:pPr>
            <w:r w:rsidRPr="007577FF">
              <w:rPr>
                <w:rFonts w:ascii="Times New Roman" w:eastAsia="Times New Roman" w:hAnsi="Times New Roman" w:cs="Times New Roman"/>
                <w:sz w:val="24"/>
              </w:rPr>
              <w:t>Aviation Management</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8C1187" w14:textId="77777777" w:rsidR="00AD2F47" w:rsidRPr="007577FF" w:rsidRDefault="00AD2F47" w:rsidP="002D2F0D">
            <w:pPr>
              <w:jc w:val="center"/>
            </w:pPr>
            <w:r w:rsidRPr="007577FF">
              <w:rPr>
                <w:rFonts w:ascii="Times New Roman" w:eastAsia="Times New Roman" w:hAnsi="Times New Roman" w:cs="Times New Roman"/>
                <w:sz w:val="24"/>
              </w:rPr>
              <w:t>2 months</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89312D" w14:textId="77777777" w:rsidR="00AD2F47" w:rsidRPr="007577FF" w:rsidRDefault="00AD2F47" w:rsidP="002D2F0D">
            <w:pPr>
              <w:jc w:val="center"/>
            </w:pPr>
            <w:r w:rsidRPr="007577FF">
              <w:rPr>
                <w:rFonts w:ascii="Times New Roman" w:eastAsia="Times New Roman" w:hAnsi="Times New Roman" w:cs="Times New Roman"/>
                <w:sz w:val="24"/>
              </w:rPr>
              <w:t>USD 400</w:t>
            </w:r>
          </w:p>
        </w:tc>
      </w:tr>
      <w:tr w:rsidR="00AD2F47" w:rsidRPr="007577FF" w14:paraId="2B0F2AAA" w14:textId="77777777" w:rsidTr="002D2F0D">
        <w:tblPrEx>
          <w:tblCellMar>
            <w:top w:w="0" w:type="dxa"/>
            <w:bottom w:w="0" w:type="dxa"/>
          </w:tblCellMar>
        </w:tblPrEx>
        <w:tc>
          <w:tcPr>
            <w:tcW w:w="957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84E3B4" w14:textId="77777777" w:rsidR="00AD2F47" w:rsidRPr="007577FF" w:rsidRDefault="00AD2F47" w:rsidP="002D2F0D">
            <w:pPr>
              <w:jc w:val="center"/>
              <w:rPr>
                <w:rFonts w:ascii="Times New Roman" w:eastAsia="Times New Roman" w:hAnsi="Times New Roman" w:cs="Times New Roman"/>
                <w:b/>
                <w:sz w:val="24"/>
              </w:rPr>
            </w:pPr>
          </w:p>
          <w:p w14:paraId="6C2037F2" w14:textId="77777777" w:rsidR="00AD2F47" w:rsidRPr="007577FF" w:rsidRDefault="00AD2F47" w:rsidP="002D2F0D">
            <w:pPr>
              <w:jc w:val="center"/>
            </w:pPr>
            <w:r w:rsidRPr="007577FF">
              <w:rPr>
                <w:rFonts w:ascii="Times New Roman" w:eastAsia="Times New Roman" w:hAnsi="Times New Roman" w:cs="Times New Roman"/>
                <w:b/>
                <w:sz w:val="24"/>
              </w:rPr>
              <w:t>Airline and Airport Management</w:t>
            </w:r>
          </w:p>
        </w:tc>
      </w:tr>
      <w:tr w:rsidR="00AD2F47" w:rsidRPr="007577FF" w14:paraId="22049CAE" w14:textId="77777777" w:rsidTr="002D2F0D">
        <w:tblPrEx>
          <w:tblCellMar>
            <w:top w:w="0" w:type="dxa"/>
            <w:bottom w:w="0" w:type="dxa"/>
          </w:tblCellMar>
        </w:tblPrEx>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E47706" w14:textId="77777777" w:rsidR="00AD2F47" w:rsidRPr="007577FF" w:rsidRDefault="00AD2F47" w:rsidP="002D2F0D">
            <w:r w:rsidRPr="007577FF">
              <w:rPr>
                <w:rFonts w:ascii="Times New Roman" w:eastAsia="Times New Roman" w:hAnsi="Times New Roman" w:cs="Times New Roman"/>
                <w:sz w:val="24"/>
              </w:rPr>
              <w:t>Airport Operations</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B71504" w14:textId="77777777" w:rsidR="00AD2F47" w:rsidRPr="007577FF" w:rsidRDefault="00AD2F47" w:rsidP="002D2F0D">
            <w:pPr>
              <w:jc w:val="center"/>
            </w:pPr>
            <w:r w:rsidRPr="007577FF">
              <w:rPr>
                <w:rFonts w:ascii="Times New Roman" w:eastAsia="Times New Roman" w:hAnsi="Times New Roman" w:cs="Times New Roman"/>
                <w:sz w:val="24"/>
              </w:rPr>
              <w:t>1 month</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AE33C3" w14:textId="77777777" w:rsidR="00AD2F47" w:rsidRPr="007577FF" w:rsidRDefault="00AD2F47" w:rsidP="002D2F0D">
            <w:pPr>
              <w:jc w:val="center"/>
            </w:pPr>
            <w:r w:rsidRPr="007577FF">
              <w:rPr>
                <w:rFonts w:ascii="Times New Roman" w:eastAsia="Times New Roman" w:hAnsi="Times New Roman" w:cs="Times New Roman"/>
                <w:sz w:val="24"/>
              </w:rPr>
              <w:t>USD 200</w:t>
            </w:r>
          </w:p>
        </w:tc>
      </w:tr>
      <w:tr w:rsidR="00AD2F47" w:rsidRPr="007577FF" w14:paraId="25CC6E84" w14:textId="77777777" w:rsidTr="002D2F0D">
        <w:tblPrEx>
          <w:tblCellMar>
            <w:top w:w="0" w:type="dxa"/>
            <w:bottom w:w="0" w:type="dxa"/>
          </w:tblCellMar>
        </w:tblPrEx>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FB74B6" w14:textId="77777777" w:rsidR="00AD2F47" w:rsidRPr="007577FF" w:rsidRDefault="00AD2F47" w:rsidP="002D2F0D">
            <w:r w:rsidRPr="007577FF">
              <w:rPr>
                <w:rFonts w:ascii="Times New Roman" w:eastAsia="Times New Roman" w:hAnsi="Times New Roman" w:cs="Times New Roman"/>
                <w:sz w:val="24"/>
              </w:rPr>
              <w:t>Airport Ground Handling</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B9381E" w14:textId="77777777" w:rsidR="00AD2F47" w:rsidRPr="007577FF" w:rsidRDefault="00AD2F47" w:rsidP="002D2F0D">
            <w:pPr>
              <w:jc w:val="center"/>
            </w:pPr>
            <w:r w:rsidRPr="007577FF">
              <w:rPr>
                <w:rFonts w:ascii="Times New Roman" w:eastAsia="Times New Roman" w:hAnsi="Times New Roman" w:cs="Times New Roman"/>
                <w:sz w:val="24"/>
              </w:rPr>
              <w:t>1 month</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AAB41B" w14:textId="77777777" w:rsidR="00AD2F47" w:rsidRPr="007577FF" w:rsidRDefault="00AD2F47" w:rsidP="002D2F0D">
            <w:pPr>
              <w:jc w:val="center"/>
            </w:pPr>
            <w:r w:rsidRPr="007577FF">
              <w:rPr>
                <w:rFonts w:ascii="Times New Roman" w:eastAsia="Times New Roman" w:hAnsi="Times New Roman" w:cs="Times New Roman"/>
                <w:sz w:val="24"/>
              </w:rPr>
              <w:t>USD 200</w:t>
            </w:r>
          </w:p>
        </w:tc>
      </w:tr>
      <w:tr w:rsidR="00AD2F47" w:rsidRPr="007577FF" w14:paraId="05E8730C" w14:textId="77777777" w:rsidTr="002D2F0D">
        <w:tblPrEx>
          <w:tblCellMar>
            <w:top w:w="0" w:type="dxa"/>
            <w:bottom w:w="0" w:type="dxa"/>
          </w:tblCellMar>
        </w:tblPrEx>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B8776D" w14:textId="77777777" w:rsidR="00AD2F47" w:rsidRPr="007577FF" w:rsidRDefault="00AD2F47" w:rsidP="002D2F0D">
            <w:r w:rsidRPr="007577FF">
              <w:rPr>
                <w:rFonts w:ascii="Times New Roman" w:eastAsia="Times New Roman" w:hAnsi="Times New Roman" w:cs="Times New Roman"/>
                <w:sz w:val="24"/>
              </w:rPr>
              <w:t xml:space="preserve">Airline Marketing </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CA5049" w14:textId="77777777" w:rsidR="00AD2F47" w:rsidRPr="007577FF" w:rsidRDefault="00AD2F47" w:rsidP="002D2F0D">
            <w:pPr>
              <w:jc w:val="center"/>
            </w:pPr>
            <w:r w:rsidRPr="007577FF">
              <w:rPr>
                <w:rFonts w:ascii="Times New Roman" w:eastAsia="Times New Roman" w:hAnsi="Times New Roman" w:cs="Times New Roman"/>
                <w:sz w:val="24"/>
              </w:rPr>
              <w:t>1 month</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76E97E" w14:textId="77777777" w:rsidR="00AD2F47" w:rsidRPr="007577FF" w:rsidRDefault="00AD2F47" w:rsidP="002D2F0D">
            <w:pPr>
              <w:jc w:val="center"/>
            </w:pPr>
            <w:r w:rsidRPr="007577FF">
              <w:rPr>
                <w:rFonts w:ascii="Times New Roman" w:eastAsia="Times New Roman" w:hAnsi="Times New Roman" w:cs="Times New Roman"/>
                <w:sz w:val="24"/>
              </w:rPr>
              <w:t>USD 200</w:t>
            </w:r>
          </w:p>
        </w:tc>
      </w:tr>
      <w:tr w:rsidR="00AD2F47" w:rsidRPr="007577FF" w14:paraId="6DE59ED9" w14:textId="77777777" w:rsidTr="002D2F0D">
        <w:tblPrEx>
          <w:tblCellMar>
            <w:top w:w="0" w:type="dxa"/>
            <w:bottom w:w="0" w:type="dxa"/>
          </w:tblCellMar>
        </w:tblPrEx>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9258F8" w14:textId="77777777" w:rsidR="00AD2F47" w:rsidRPr="007577FF" w:rsidRDefault="00AD2F47" w:rsidP="002D2F0D">
            <w:r w:rsidRPr="007577FF">
              <w:rPr>
                <w:rFonts w:ascii="Times New Roman" w:eastAsia="Times New Roman" w:hAnsi="Times New Roman" w:cs="Times New Roman"/>
                <w:sz w:val="24"/>
              </w:rPr>
              <w:t>Air Cabin Crew</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6BF21E" w14:textId="77777777" w:rsidR="00AD2F47" w:rsidRPr="007577FF" w:rsidRDefault="00AD2F47" w:rsidP="002D2F0D">
            <w:pPr>
              <w:jc w:val="center"/>
            </w:pPr>
            <w:r w:rsidRPr="007577FF">
              <w:rPr>
                <w:rFonts w:ascii="Times New Roman" w:eastAsia="Times New Roman" w:hAnsi="Times New Roman" w:cs="Times New Roman"/>
                <w:sz w:val="24"/>
              </w:rPr>
              <w:t>1 month</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344271" w14:textId="77777777" w:rsidR="00AD2F47" w:rsidRPr="007577FF" w:rsidRDefault="00AD2F47" w:rsidP="002D2F0D">
            <w:pPr>
              <w:jc w:val="center"/>
            </w:pPr>
            <w:r w:rsidRPr="007577FF">
              <w:rPr>
                <w:rFonts w:ascii="Times New Roman" w:eastAsia="Times New Roman" w:hAnsi="Times New Roman" w:cs="Times New Roman"/>
                <w:sz w:val="24"/>
              </w:rPr>
              <w:t>USD 200</w:t>
            </w:r>
          </w:p>
        </w:tc>
      </w:tr>
      <w:tr w:rsidR="00AD2F47" w:rsidRPr="007577FF" w14:paraId="72E3E83D" w14:textId="77777777" w:rsidTr="002D2F0D">
        <w:tblPrEx>
          <w:tblCellMar>
            <w:top w:w="0" w:type="dxa"/>
            <w:bottom w:w="0" w:type="dxa"/>
          </w:tblCellMar>
        </w:tblPrEx>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0BD4B5" w14:textId="77777777" w:rsidR="00AD2F47" w:rsidRPr="007577FF" w:rsidRDefault="00AD2F47" w:rsidP="002D2F0D">
            <w:r w:rsidRPr="007577FF">
              <w:rPr>
                <w:rFonts w:ascii="Times New Roman" w:eastAsia="Times New Roman" w:hAnsi="Times New Roman" w:cs="Times New Roman"/>
                <w:sz w:val="24"/>
              </w:rPr>
              <w:t>Dangerous Goods</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EBF08E" w14:textId="77777777" w:rsidR="00AD2F47" w:rsidRPr="007577FF" w:rsidRDefault="00AD2F47" w:rsidP="002D2F0D">
            <w:pPr>
              <w:jc w:val="center"/>
            </w:pPr>
            <w:r w:rsidRPr="007577FF">
              <w:rPr>
                <w:rFonts w:ascii="Times New Roman" w:eastAsia="Times New Roman" w:hAnsi="Times New Roman" w:cs="Times New Roman"/>
                <w:sz w:val="24"/>
              </w:rPr>
              <w:t>1 month</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785865" w14:textId="77777777" w:rsidR="00AD2F47" w:rsidRPr="007577FF" w:rsidRDefault="00AD2F47" w:rsidP="002D2F0D">
            <w:pPr>
              <w:jc w:val="center"/>
            </w:pPr>
            <w:r w:rsidRPr="007577FF">
              <w:rPr>
                <w:rFonts w:ascii="Times New Roman" w:eastAsia="Times New Roman" w:hAnsi="Times New Roman" w:cs="Times New Roman"/>
                <w:sz w:val="24"/>
              </w:rPr>
              <w:t>USD 200</w:t>
            </w:r>
          </w:p>
        </w:tc>
      </w:tr>
      <w:tr w:rsidR="00AD2F47" w:rsidRPr="007577FF" w14:paraId="565484FE" w14:textId="77777777" w:rsidTr="002D2F0D">
        <w:tblPrEx>
          <w:tblCellMar>
            <w:top w:w="0" w:type="dxa"/>
            <w:bottom w:w="0" w:type="dxa"/>
          </w:tblCellMar>
        </w:tblPrEx>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516C4A" w14:textId="77777777" w:rsidR="00AD2F47" w:rsidRPr="007577FF" w:rsidRDefault="00AD2F47" w:rsidP="002D2F0D">
            <w:r w:rsidRPr="007577FF">
              <w:rPr>
                <w:rFonts w:ascii="Times New Roman" w:eastAsia="Times New Roman" w:hAnsi="Times New Roman" w:cs="Times New Roman"/>
                <w:sz w:val="24"/>
              </w:rPr>
              <w:lastRenderedPageBreak/>
              <w:t xml:space="preserve">Air fares and ticketing with Amadeus </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B41DBC" w14:textId="77777777" w:rsidR="00AD2F47" w:rsidRPr="007577FF" w:rsidRDefault="00AD2F47" w:rsidP="002D2F0D">
            <w:pPr>
              <w:jc w:val="center"/>
            </w:pPr>
            <w:r w:rsidRPr="007577FF">
              <w:rPr>
                <w:rFonts w:ascii="Times New Roman" w:eastAsia="Times New Roman" w:hAnsi="Times New Roman" w:cs="Times New Roman"/>
                <w:sz w:val="24"/>
              </w:rPr>
              <w:t xml:space="preserve">1 month </w:t>
            </w:r>
          </w:p>
        </w:tc>
        <w:tc>
          <w:tcPr>
            <w:tcW w:w="31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E5A0BE" w14:textId="77777777" w:rsidR="00AD2F47" w:rsidRPr="007577FF" w:rsidRDefault="00AD2F47" w:rsidP="002D2F0D">
            <w:pPr>
              <w:jc w:val="center"/>
            </w:pPr>
            <w:r w:rsidRPr="007577FF">
              <w:rPr>
                <w:rFonts w:ascii="Times New Roman" w:eastAsia="Times New Roman" w:hAnsi="Times New Roman" w:cs="Times New Roman"/>
                <w:sz w:val="24"/>
              </w:rPr>
              <w:t xml:space="preserve">USD 200 </w:t>
            </w:r>
          </w:p>
        </w:tc>
      </w:tr>
    </w:tbl>
    <w:p w14:paraId="2F2063B6" w14:textId="77777777" w:rsidR="00AD2F47" w:rsidRDefault="00AD2F47" w:rsidP="00AD2F47">
      <w:pPr>
        <w:rPr>
          <w:rFonts w:ascii="Times New Roman" w:eastAsia="Times New Roman" w:hAnsi="Times New Roman" w:cs="Times New Roman"/>
          <w:sz w:val="24"/>
          <w:vertAlign w:val="subscript"/>
        </w:rPr>
      </w:pPr>
    </w:p>
    <w:p w14:paraId="6BCF07EB" w14:textId="5EE5C0C0" w:rsidR="00AD2F47" w:rsidRPr="00AD2F47" w:rsidRDefault="00AD2F47" w:rsidP="00AD2F47">
      <w:pPr>
        <w:rPr>
          <w:rFonts w:ascii="Times New Roman" w:eastAsia="Times New Roman" w:hAnsi="Times New Roman" w:cs="Times New Roman"/>
          <w:color w:val="00B0F0"/>
          <w:sz w:val="24"/>
          <w:szCs w:val="24"/>
          <w:u w:val="single"/>
          <w:shd w:val="clear" w:color="auto" w:fill="FFFFFF"/>
        </w:rPr>
      </w:pPr>
      <w:r w:rsidRPr="00AD2F47">
        <w:rPr>
          <w:rFonts w:ascii="Calibri" w:eastAsia="Times New Roman" w:hAnsi="Calibri" w:cs="Calibri"/>
          <w:color w:val="222222"/>
          <w:sz w:val="24"/>
          <w:szCs w:val="24"/>
        </w:rPr>
        <w:t> </w:t>
      </w:r>
      <w:r w:rsidRPr="00AD2F47">
        <w:rPr>
          <w:rFonts w:ascii="Times New Roman" w:eastAsia="Times New Roman" w:hAnsi="Times New Roman" w:cs="Times New Roman"/>
          <w:color w:val="00B0F0"/>
          <w:sz w:val="24"/>
          <w:szCs w:val="24"/>
          <w:u w:val="single"/>
          <w:shd w:val="clear" w:color="auto" w:fill="FFFFFF"/>
        </w:rPr>
        <w:t>LOCAL AD</w:t>
      </w:r>
      <w:r w:rsidRPr="00AD2F47">
        <w:rPr>
          <w:rFonts w:ascii="Times New Roman" w:eastAsia="Times New Roman" w:hAnsi="Times New Roman" w:cs="Times New Roman"/>
          <w:color w:val="00B0F0"/>
          <w:sz w:val="24"/>
          <w:szCs w:val="24"/>
          <w:u w:val="single"/>
          <w:shd w:val="clear" w:color="auto" w:fill="FFFFFF"/>
        </w:rPr>
        <w:t>VANCED CERTIFICATES WITHIN 6</w:t>
      </w:r>
      <w:r w:rsidRPr="00AD2F47">
        <w:rPr>
          <w:rFonts w:ascii="Times New Roman" w:eastAsia="Times New Roman" w:hAnsi="Times New Roman" w:cs="Times New Roman"/>
          <w:color w:val="00B0F0"/>
          <w:sz w:val="24"/>
          <w:szCs w:val="24"/>
          <w:u w:val="single"/>
          <w:shd w:val="clear" w:color="auto" w:fill="FFFFFF"/>
        </w:rPr>
        <w:t xml:space="preserve"> MONTHS </w:t>
      </w:r>
    </w:p>
    <w:p w14:paraId="3C4DBDD9" w14:textId="0B5E0FDE" w:rsidR="00AD2F47" w:rsidRPr="00AD2F47" w:rsidRDefault="00AD2F47" w:rsidP="00AD2F47">
      <w:pPr>
        <w:shd w:val="clear" w:color="auto" w:fill="FFFFFF"/>
        <w:spacing w:after="160" w:line="235" w:lineRule="atLeast"/>
        <w:rPr>
          <w:rFonts w:ascii="Calibri" w:eastAsia="Times New Roman" w:hAnsi="Calibri" w:cs="Calibri"/>
          <w:b/>
          <w:color w:val="222222"/>
          <w:sz w:val="24"/>
          <w:szCs w:val="24"/>
        </w:rPr>
      </w:pPr>
      <w:r w:rsidRPr="00AD2F47">
        <w:rPr>
          <w:rFonts w:ascii="Calibri" w:eastAsia="Times New Roman" w:hAnsi="Calibri" w:cs="Calibri"/>
          <w:b/>
          <w:color w:val="222222"/>
          <w:sz w:val="24"/>
          <w:szCs w:val="24"/>
        </w:rPr>
        <w:t xml:space="preserve">ADVANCED FLIGHT OPERATIONS </w:t>
      </w:r>
      <w:r w:rsidRPr="00AD2F47">
        <w:rPr>
          <w:rFonts w:ascii="Calibri" w:eastAsia="Times New Roman" w:hAnsi="Calibri" w:cs="Calibri"/>
          <w:b/>
          <w:color w:val="222222"/>
          <w:sz w:val="24"/>
          <w:szCs w:val="24"/>
        </w:rPr>
        <w:t>MANAGEMENT (USD 1500)</w:t>
      </w:r>
    </w:p>
    <w:p w14:paraId="2D640558" w14:textId="77777777" w:rsidR="00AD2F47" w:rsidRPr="00AD2F47" w:rsidRDefault="00AD2F47" w:rsidP="00AD2F47">
      <w:pPr>
        <w:shd w:val="clear" w:color="auto" w:fill="FFFFFF"/>
        <w:spacing w:after="160" w:line="235" w:lineRule="atLeast"/>
        <w:rPr>
          <w:rFonts w:ascii="Calibri" w:eastAsia="Times New Roman" w:hAnsi="Calibri" w:cs="Calibri"/>
          <w:color w:val="222222"/>
          <w:sz w:val="24"/>
          <w:szCs w:val="24"/>
        </w:rPr>
      </w:pPr>
    </w:p>
    <w:p w14:paraId="712DD64F" w14:textId="77777777" w:rsidR="00AD2F47" w:rsidRPr="00AD2F47" w:rsidRDefault="00AD2F47" w:rsidP="00AD2F47">
      <w:pPr>
        <w:shd w:val="clear" w:color="auto" w:fill="FFFFFF"/>
        <w:spacing w:after="0" w:line="235" w:lineRule="atLeast"/>
        <w:ind w:left="720"/>
        <w:rPr>
          <w:rFonts w:ascii="Calibri" w:eastAsia="Times New Roman" w:hAnsi="Calibri" w:cs="Calibri"/>
          <w:color w:val="222222"/>
          <w:sz w:val="24"/>
          <w:szCs w:val="24"/>
        </w:rPr>
      </w:pPr>
      <w:r w:rsidRPr="00AD2F47">
        <w:rPr>
          <w:rFonts w:ascii="Symbol" w:eastAsia="Times New Roman" w:hAnsi="Symbol" w:cs="Calibri"/>
          <w:color w:val="222222"/>
          <w:sz w:val="24"/>
          <w:szCs w:val="24"/>
        </w:rPr>
        <w:t></w:t>
      </w:r>
      <w:r w:rsidRPr="00AD2F47">
        <w:rPr>
          <w:rFonts w:ascii="Times New Roman" w:eastAsia="Times New Roman" w:hAnsi="Times New Roman" w:cs="Times New Roman"/>
          <w:color w:val="222222"/>
          <w:sz w:val="24"/>
          <w:szCs w:val="24"/>
        </w:rPr>
        <w:t>      </w:t>
      </w:r>
      <w:r w:rsidRPr="00AD2F47">
        <w:rPr>
          <w:rFonts w:ascii="Calibri" w:eastAsia="Times New Roman" w:hAnsi="Calibri" w:cs="Calibri"/>
          <w:color w:val="222222"/>
          <w:sz w:val="24"/>
          <w:szCs w:val="24"/>
        </w:rPr>
        <w:t>METEOROLOGY</w:t>
      </w:r>
    </w:p>
    <w:p w14:paraId="068390A2" w14:textId="77777777" w:rsidR="00AD2F47" w:rsidRPr="00AD2F47" w:rsidRDefault="00AD2F47" w:rsidP="00AD2F47">
      <w:pPr>
        <w:shd w:val="clear" w:color="auto" w:fill="FFFFFF"/>
        <w:spacing w:after="0" w:line="235" w:lineRule="atLeast"/>
        <w:ind w:left="720"/>
        <w:rPr>
          <w:rFonts w:ascii="Calibri" w:eastAsia="Times New Roman" w:hAnsi="Calibri" w:cs="Calibri"/>
          <w:color w:val="222222"/>
          <w:sz w:val="24"/>
          <w:szCs w:val="24"/>
        </w:rPr>
      </w:pPr>
      <w:r w:rsidRPr="00AD2F47">
        <w:rPr>
          <w:rFonts w:ascii="Symbol" w:eastAsia="Times New Roman" w:hAnsi="Symbol" w:cs="Calibri"/>
          <w:color w:val="222222"/>
          <w:sz w:val="24"/>
          <w:szCs w:val="24"/>
        </w:rPr>
        <w:t></w:t>
      </w:r>
      <w:r w:rsidRPr="00AD2F47">
        <w:rPr>
          <w:rFonts w:ascii="Times New Roman" w:eastAsia="Times New Roman" w:hAnsi="Times New Roman" w:cs="Times New Roman"/>
          <w:color w:val="222222"/>
          <w:sz w:val="24"/>
          <w:szCs w:val="24"/>
        </w:rPr>
        <w:t>      </w:t>
      </w:r>
      <w:r w:rsidRPr="00AD2F47">
        <w:rPr>
          <w:rFonts w:ascii="Calibri" w:eastAsia="Times New Roman" w:hAnsi="Calibri" w:cs="Calibri"/>
          <w:color w:val="222222"/>
          <w:sz w:val="24"/>
          <w:szCs w:val="24"/>
        </w:rPr>
        <w:t>AIR TRAFFIC CONTROL</w:t>
      </w:r>
    </w:p>
    <w:p w14:paraId="00505B1E" w14:textId="77777777" w:rsidR="00AD2F47" w:rsidRPr="00AD2F47" w:rsidRDefault="00AD2F47" w:rsidP="00AD2F47">
      <w:pPr>
        <w:shd w:val="clear" w:color="auto" w:fill="FFFFFF"/>
        <w:spacing w:after="0" w:line="235" w:lineRule="atLeast"/>
        <w:ind w:left="720"/>
        <w:rPr>
          <w:rFonts w:ascii="Calibri" w:eastAsia="Times New Roman" w:hAnsi="Calibri" w:cs="Calibri"/>
          <w:color w:val="222222"/>
          <w:sz w:val="24"/>
          <w:szCs w:val="24"/>
        </w:rPr>
      </w:pPr>
      <w:r w:rsidRPr="00AD2F47">
        <w:rPr>
          <w:rFonts w:ascii="Symbol" w:eastAsia="Times New Roman" w:hAnsi="Symbol" w:cs="Calibri"/>
          <w:color w:val="222222"/>
          <w:sz w:val="24"/>
          <w:szCs w:val="24"/>
        </w:rPr>
        <w:t></w:t>
      </w:r>
      <w:r w:rsidRPr="00AD2F47">
        <w:rPr>
          <w:rFonts w:ascii="Times New Roman" w:eastAsia="Times New Roman" w:hAnsi="Times New Roman" w:cs="Times New Roman"/>
          <w:color w:val="222222"/>
          <w:sz w:val="24"/>
          <w:szCs w:val="24"/>
        </w:rPr>
        <w:t>      </w:t>
      </w:r>
      <w:r w:rsidRPr="00AD2F47">
        <w:rPr>
          <w:rFonts w:ascii="Calibri" w:eastAsia="Times New Roman" w:hAnsi="Calibri" w:cs="Calibri"/>
          <w:color w:val="222222"/>
          <w:sz w:val="24"/>
          <w:szCs w:val="24"/>
        </w:rPr>
        <w:t>SECURITY AND EMERGENCY</w:t>
      </w:r>
    </w:p>
    <w:p w14:paraId="25C42D38" w14:textId="77777777" w:rsidR="00AD2F47" w:rsidRPr="00AD2F47" w:rsidRDefault="00AD2F47" w:rsidP="00AD2F47">
      <w:pPr>
        <w:shd w:val="clear" w:color="auto" w:fill="FFFFFF"/>
        <w:spacing w:after="0" w:line="235" w:lineRule="atLeast"/>
        <w:ind w:left="720"/>
        <w:rPr>
          <w:rFonts w:ascii="Calibri" w:eastAsia="Times New Roman" w:hAnsi="Calibri" w:cs="Calibri"/>
          <w:color w:val="222222"/>
          <w:sz w:val="24"/>
          <w:szCs w:val="24"/>
        </w:rPr>
      </w:pPr>
      <w:r w:rsidRPr="00AD2F47">
        <w:rPr>
          <w:rFonts w:ascii="Symbol" w:eastAsia="Times New Roman" w:hAnsi="Symbol" w:cs="Calibri"/>
          <w:color w:val="222222"/>
          <w:sz w:val="24"/>
          <w:szCs w:val="24"/>
        </w:rPr>
        <w:t></w:t>
      </w:r>
      <w:r w:rsidRPr="00AD2F47">
        <w:rPr>
          <w:rFonts w:ascii="Times New Roman" w:eastAsia="Times New Roman" w:hAnsi="Times New Roman" w:cs="Times New Roman"/>
          <w:color w:val="222222"/>
          <w:sz w:val="24"/>
          <w:szCs w:val="24"/>
        </w:rPr>
        <w:t>      </w:t>
      </w:r>
      <w:r w:rsidRPr="00AD2F47">
        <w:rPr>
          <w:rFonts w:ascii="Calibri" w:eastAsia="Times New Roman" w:hAnsi="Calibri" w:cs="Calibri"/>
          <w:color w:val="222222"/>
          <w:sz w:val="24"/>
          <w:szCs w:val="24"/>
        </w:rPr>
        <w:t>AERODYNAMICS AND SYSTEMS</w:t>
      </w:r>
    </w:p>
    <w:p w14:paraId="72079456" w14:textId="77777777" w:rsidR="00AD2F47" w:rsidRPr="00AD2F47" w:rsidRDefault="00AD2F47" w:rsidP="00AD2F47">
      <w:pPr>
        <w:shd w:val="clear" w:color="auto" w:fill="FFFFFF"/>
        <w:spacing w:after="0" w:line="235" w:lineRule="atLeast"/>
        <w:ind w:left="720"/>
        <w:rPr>
          <w:rFonts w:ascii="Calibri" w:eastAsia="Times New Roman" w:hAnsi="Calibri" w:cs="Calibri"/>
          <w:color w:val="222222"/>
          <w:sz w:val="24"/>
          <w:szCs w:val="24"/>
        </w:rPr>
      </w:pPr>
      <w:r w:rsidRPr="00AD2F47">
        <w:rPr>
          <w:rFonts w:ascii="Symbol" w:eastAsia="Times New Roman" w:hAnsi="Symbol" w:cs="Calibri"/>
          <w:color w:val="222222"/>
          <w:sz w:val="24"/>
          <w:szCs w:val="24"/>
        </w:rPr>
        <w:t></w:t>
      </w:r>
      <w:r w:rsidRPr="00AD2F47">
        <w:rPr>
          <w:rFonts w:ascii="Times New Roman" w:eastAsia="Times New Roman" w:hAnsi="Times New Roman" w:cs="Times New Roman"/>
          <w:color w:val="222222"/>
          <w:sz w:val="24"/>
          <w:szCs w:val="24"/>
        </w:rPr>
        <w:t>      </w:t>
      </w:r>
      <w:r w:rsidRPr="00AD2F47">
        <w:rPr>
          <w:rFonts w:ascii="Calibri" w:eastAsia="Times New Roman" w:hAnsi="Calibri" w:cs="Calibri"/>
          <w:color w:val="222222"/>
          <w:sz w:val="24"/>
          <w:szCs w:val="24"/>
        </w:rPr>
        <w:t>AIRCRAFT PERFORMANCE</w:t>
      </w:r>
    </w:p>
    <w:p w14:paraId="27D28B0C" w14:textId="77777777" w:rsidR="00AD2F47" w:rsidRPr="00AD2F47" w:rsidRDefault="00AD2F47" w:rsidP="00AD2F47">
      <w:pPr>
        <w:shd w:val="clear" w:color="auto" w:fill="FFFFFF"/>
        <w:spacing w:after="0" w:line="235" w:lineRule="atLeast"/>
        <w:ind w:left="720"/>
        <w:rPr>
          <w:rFonts w:ascii="Calibri" w:eastAsia="Times New Roman" w:hAnsi="Calibri" w:cs="Calibri"/>
          <w:color w:val="222222"/>
          <w:sz w:val="24"/>
          <w:szCs w:val="24"/>
        </w:rPr>
      </w:pPr>
      <w:r w:rsidRPr="00AD2F47">
        <w:rPr>
          <w:rFonts w:ascii="Symbol" w:eastAsia="Times New Roman" w:hAnsi="Symbol" w:cs="Calibri"/>
          <w:color w:val="222222"/>
          <w:sz w:val="24"/>
          <w:szCs w:val="24"/>
        </w:rPr>
        <w:t></w:t>
      </w:r>
      <w:r w:rsidRPr="00AD2F47">
        <w:rPr>
          <w:rFonts w:ascii="Times New Roman" w:eastAsia="Times New Roman" w:hAnsi="Times New Roman" w:cs="Times New Roman"/>
          <w:color w:val="222222"/>
          <w:sz w:val="24"/>
          <w:szCs w:val="24"/>
        </w:rPr>
        <w:t>      </w:t>
      </w:r>
      <w:r w:rsidRPr="00AD2F47">
        <w:rPr>
          <w:rFonts w:ascii="Calibri" w:eastAsia="Times New Roman" w:hAnsi="Calibri" w:cs="Calibri"/>
          <w:color w:val="222222"/>
          <w:sz w:val="24"/>
          <w:szCs w:val="24"/>
        </w:rPr>
        <w:t>NAVIGATION</w:t>
      </w:r>
    </w:p>
    <w:p w14:paraId="532D2319" w14:textId="77777777" w:rsidR="00AD2F47" w:rsidRPr="00AD2F47" w:rsidRDefault="00AD2F47" w:rsidP="00AD2F47">
      <w:pPr>
        <w:shd w:val="clear" w:color="auto" w:fill="FFFFFF"/>
        <w:spacing w:after="0" w:line="235" w:lineRule="atLeast"/>
        <w:ind w:left="720"/>
        <w:rPr>
          <w:rFonts w:ascii="Calibri" w:eastAsia="Times New Roman" w:hAnsi="Calibri" w:cs="Calibri"/>
          <w:color w:val="222222"/>
          <w:sz w:val="24"/>
          <w:szCs w:val="24"/>
        </w:rPr>
      </w:pPr>
      <w:r w:rsidRPr="00AD2F47">
        <w:rPr>
          <w:rFonts w:ascii="Symbol" w:eastAsia="Times New Roman" w:hAnsi="Symbol" w:cs="Calibri"/>
          <w:color w:val="222222"/>
          <w:sz w:val="24"/>
          <w:szCs w:val="24"/>
        </w:rPr>
        <w:t></w:t>
      </w:r>
      <w:r w:rsidRPr="00AD2F47">
        <w:rPr>
          <w:rFonts w:ascii="Times New Roman" w:eastAsia="Times New Roman" w:hAnsi="Times New Roman" w:cs="Times New Roman"/>
          <w:color w:val="222222"/>
          <w:sz w:val="24"/>
          <w:szCs w:val="24"/>
        </w:rPr>
        <w:t>      </w:t>
      </w:r>
      <w:r w:rsidRPr="00AD2F47">
        <w:rPr>
          <w:rFonts w:ascii="Calibri" w:eastAsia="Times New Roman" w:hAnsi="Calibri" w:cs="Calibri"/>
          <w:color w:val="222222"/>
          <w:sz w:val="24"/>
          <w:szCs w:val="24"/>
        </w:rPr>
        <w:t>PRACTICAL DISPATCH APPLICATION</w:t>
      </w:r>
    </w:p>
    <w:p w14:paraId="028F5691" w14:textId="146A43C7" w:rsidR="00AD2F47" w:rsidRDefault="00AD2F47" w:rsidP="00AD2F47">
      <w:pPr>
        <w:shd w:val="clear" w:color="auto" w:fill="FFFFFF"/>
        <w:spacing w:after="160" w:line="235" w:lineRule="atLeast"/>
        <w:ind w:left="720"/>
        <w:rPr>
          <w:rFonts w:ascii="Calibri" w:eastAsia="Times New Roman" w:hAnsi="Calibri" w:cs="Calibri"/>
          <w:color w:val="222222"/>
          <w:sz w:val="24"/>
          <w:szCs w:val="24"/>
        </w:rPr>
      </w:pPr>
      <w:r w:rsidRPr="00AD2F47">
        <w:rPr>
          <w:rFonts w:ascii="Symbol" w:eastAsia="Times New Roman" w:hAnsi="Symbol" w:cs="Calibri"/>
          <w:color w:val="222222"/>
          <w:sz w:val="24"/>
          <w:szCs w:val="24"/>
        </w:rPr>
        <w:t></w:t>
      </w:r>
      <w:r w:rsidRPr="00AD2F47">
        <w:rPr>
          <w:rFonts w:ascii="Times New Roman" w:eastAsia="Times New Roman" w:hAnsi="Times New Roman" w:cs="Times New Roman"/>
          <w:color w:val="222222"/>
          <w:sz w:val="24"/>
          <w:szCs w:val="24"/>
        </w:rPr>
        <w:t>      </w:t>
      </w:r>
      <w:r w:rsidRPr="00AD2F47">
        <w:rPr>
          <w:rFonts w:ascii="Calibri" w:eastAsia="Times New Roman" w:hAnsi="Calibri" w:cs="Calibri"/>
          <w:color w:val="222222"/>
          <w:sz w:val="24"/>
          <w:szCs w:val="24"/>
        </w:rPr>
        <w:t>HUMAN FACTORS AND RESOURCE MANAGEMENT </w:t>
      </w:r>
    </w:p>
    <w:p w14:paraId="4BB6E0F7" w14:textId="77777777" w:rsidR="00AD2F47" w:rsidRPr="00AD2F47" w:rsidRDefault="00AD2F47" w:rsidP="00AD2F47">
      <w:pPr>
        <w:shd w:val="clear" w:color="auto" w:fill="FFFFFF"/>
        <w:spacing w:after="160" w:line="235" w:lineRule="atLeast"/>
        <w:ind w:left="720"/>
        <w:rPr>
          <w:rFonts w:ascii="Calibri" w:eastAsia="Times New Roman" w:hAnsi="Calibri" w:cs="Calibri"/>
          <w:color w:val="222222"/>
          <w:sz w:val="24"/>
          <w:szCs w:val="24"/>
        </w:rPr>
      </w:pPr>
    </w:p>
    <w:p w14:paraId="14215CE1" w14:textId="77777777" w:rsidR="00AD2F47" w:rsidRPr="007577FF" w:rsidRDefault="00AD2F47" w:rsidP="00AD2F47">
      <w:pPr>
        <w:jc w:val="center"/>
        <w:rPr>
          <w:rFonts w:ascii="Times New Roman" w:eastAsia="Times New Roman" w:hAnsi="Times New Roman" w:cs="Times New Roman"/>
          <w:color w:val="00B0F0"/>
          <w:sz w:val="24"/>
          <w:u w:val="single"/>
          <w:shd w:val="clear" w:color="auto" w:fill="FFFFFF"/>
        </w:rPr>
      </w:pPr>
      <w:r w:rsidRPr="007577FF">
        <w:rPr>
          <w:rFonts w:ascii="Times New Roman" w:eastAsia="Times New Roman" w:hAnsi="Times New Roman" w:cs="Times New Roman"/>
          <w:color w:val="00B0F0"/>
          <w:sz w:val="24"/>
          <w:u w:val="single"/>
          <w:shd w:val="clear" w:color="auto" w:fill="FFFFFF"/>
        </w:rPr>
        <w:t xml:space="preserve">LOCAL ADVANCED CERTIFICATES WITHIN THREE MONTHS </w:t>
      </w:r>
    </w:p>
    <w:p w14:paraId="5EF4E79F" w14:textId="77777777" w:rsidR="00AD2F47" w:rsidRPr="007577FF" w:rsidRDefault="00AD2F47" w:rsidP="00AD2F47">
      <w:pPr>
        <w:spacing w:line="240" w:lineRule="auto"/>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 xml:space="preserve">        Elective courses:</w:t>
      </w:r>
    </w:p>
    <w:p w14:paraId="7466AE54" w14:textId="77777777" w:rsidR="00AD2F47" w:rsidRPr="007577FF" w:rsidRDefault="00AD2F47" w:rsidP="00AD2F47">
      <w:pPr>
        <w:numPr>
          <w:ilvl w:val="0"/>
          <w:numId w:val="10"/>
        </w:numPr>
        <w:spacing w:line="240" w:lineRule="auto"/>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Travel Customer Care and Interpersonal Skills </w:t>
      </w:r>
    </w:p>
    <w:p w14:paraId="223AB81D" w14:textId="77777777" w:rsidR="00AD2F47" w:rsidRPr="007577FF" w:rsidRDefault="00AD2F47" w:rsidP="00AD2F47">
      <w:pPr>
        <w:numPr>
          <w:ilvl w:val="0"/>
          <w:numId w:val="10"/>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Air Transport Essentials </w:t>
      </w:r>
    </w:p>
    <w:p w14:paraId="41B60415" w14:textId="77777777" w:rsidR="00AD2F47" w:rsidRPr="007577FF" w:rsidRDefault="00AD2F47" w:rsidP="00AD2F47">
      <w:pPr>
        <w:rPr>
          <w:rFonts w:ascii="Times New Roman" w:eastAsia="Times New Roman" w:hAnsi="Times New Roman" w:cs="Times New Roman"/>
          <w:b/>
          <w:color w:val="1A1A1A"/>
          <w:sz w:val="24"/>
          <w:shd w:val="clear" w:color="auto" w:fill="FFFFFF"/>
        </w:rPr>
      </w:pPr>
    </w:p>
    <w:p w14:paraId="7EC76168" w14:textId="77777777" w:rsidR="00AD2F47" w:rsidRPr="007577FF" w:rsidRDefault="00AD2F47" w:rsidP="00AD2F47">
      <w:pPr>
        <w:numPr>
          <w:ilvl w:val="0"/>
          <w:numId w:val="11"/>
        </w:numPr>
        <w:ind w:left="720" w:hanging="36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 xml:space="preserve">ADVANCED CERTIFICATE IN AIRLINE AND AIRPORT MANAGEMENT </w:t>
      </w:r>
    </w:p>
    <w:p w14:paraId="41F0D36F" w14:textId="77777777" w:rsidR="00AD2F47" w:rsidRPr="007577FF" w:rsidRDefault="00AD2F47" w:rsidP="00AD2F47">
      <w:pPr>
        <w:ind w:left="72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w:t>
      </w:r>
      <w:r w:rsidRPr="007577FF">
        <w:rPr>
          <w:rFonts w:ascii="Times New Roman" w:eastAsia="Times New Roman" w:hAnsi="Times New Roman" w:cs="Times New Roman"/>
          <w:sz w:val="24"/>
        </w:rPr>
        <w:t>500 USD</w:t>
      </w:r>
      <w:r w:rsidRPr="007577FF">
        <w:rPr>
          <w:rFonts w:ascii="Times New Roman" w:eastAsia="Times New Roman" w:hAnsi="Times New Roman" w:cs="Times New Roman"/>
          <w:b/>
          <w:color w:val="1A1A1A"/>
          <w:sz w:val="24"/>
          <w:shd w:val="clear" w:color="auto" w:fill="FFFFFF"/>
        </w:rPr>
        <w:t>)</w:t>
      </w:r>
    </w:p>
    <w:p w14:paraId="4EEC1E84" w14:textId="77777777" w:rsidR="00AD2F47" w:rsidRPr="007577FF" w:rsidRDefault="00AD2F47" w:rsidP="00AD2F47">
      <w:pPr>
        <w:numPr>
          <w:ilvl w:val="0"/>
          <w:numId w:val="12"/>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Airport Operations</w:t>
      </w:r>
    </w:p>
    <w:p w14:paraId="535B9BF2" w14:textId="77777777" w:rsidR="00AD2F47" w:rsidRPr="007577FF" w:rsidRDefault="00AD2F47" w:rsidP="00AD2F47">
      <w:pPr>
        <w:numPr>
          <w:ilvl w:val="0"/>
          <w:numId w:val="12"/>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Airport Ground Handling</w:t>
      </w:r>
    </w:p>
    <w:p w14:paraId="7C7A85A0" w14:textId="77777777" w:rsidR="00AD2F47" w:rsidRPr="007577FF" w:rsidRDefault="00AD2F47" w:rsidP="00AD2F47">
      <w:pPr>
        <w:numPr>
          <w:ilvl w:val="0"/>
          <w:numId w:val="12"/>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Airline and Airport Marketing</w:t>
      </w:r>
    </w:p>
    <w:p w14:paraId="03654EDA" w14:textId="77777777" w:rsidR="00AD2F47" w:rsidRPr="007577FF" w:rsidRDefault="00AD2F47" w:rsidP="00AD2F47">
      <w:pPr>
        <w:numPr>
          <w:ilvl w:val="0"/>
          <w:numId w:val="12"/>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Ground Operations Management </w:t>
      </w:r>
    </w:p>
    <w:p w14:paraId="608EC142" w14:textId="77777777" w:rsidR="00AD2F47" w:rsidRPr="007577FF" w:rsidRDefault="00AD2F47" w:rsidP="00AD2F47">
      <w:pPr>
        <w:ind w:left="720"/>
        <w:rPr>
          <w:rFonts w:ascii="Times New Roman" w:eastAsia="Times New Roman" w:hAnsi="Times New Roman" w:cs="Times New Roman"/>
          <w:color w:val="1A1A1A"/>
          <w:sz w:val="24"/>
          <w:shd w:val="clear" w:color="auto" w:fill="FFFFFF"/>
        </w:rPr>
      </w:pPr>
    </w:p>
    <w:p w14:paraId="5F98E66E" w14:textId="77777777" w:rsidR="00AD2F47" w:rsidRPr="007577FF" w:rsidRDefault="00AD2F47" w:rsidP="00AD2F47">
      <w:pPr>
        <w:ind w:left="720"/>
        <w:rPr>
          <w:rFonts w:ascii="Times New Roman" w:eastAsia="Times New Roman" w:hAnsi="Times New Roman" w:cs="Times New Roman"/>
          <w:color w:val="1A1A1A"/>
          <w:sz w:val="24"/>
          <w:shd w:val="clear" w:color="auto" w:fill="FFFFFF"/>
        </w:rPr>
      </w:pPr>
    </w:p>
    <w:p w14:paraId="07CCE18E" w14:textId="77777777" w:rsidR="00AD2F47" w:rsidRPr="007577FF" w:rsidRDefault="00AD2F47" w:rsidP="00AD2F47">
      <w:pPr>
        <w:numPr>
          <w:ilvl w:val="0"/>
          <w:numId w:val="13"/>
        </w:numPr>
        <w:ind w:left="720" w:hanging="36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 xml:space="preserve">ADVANCED CERTIFICATE IN AIR CARGO MANAGEMENT </w:t>
      </w:r>
    </w:p>
    <w:p w14:paraId="59F5C506" w14:textId="77777777" w:rsidR="00AD2F47" w:rsidRPr="007577FF" w:rsidRDefault="00AD2F47" w:rsidP="00AD2F47">
      <w:pPr>
        <w:ind w:left="72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w:t>
      </w:r>
      <w:r w:rsidRPr="007577FF">
        <w:rPr>
          <w:rFonts w:ascii="Times New Roman" w:eastAsia="Times New Roman" w:hAnsi="Times New Roman" w:cs="Times New Roman"/>
          <w:b/>
          <w:sz w:val="24"/>
        </w:rPr>
        <w:t>500 USD</w:t>
      </w:r>
      <w:r w:rsidRPr="007577FF">
        <w:rPr>
          <w:rFonts w:ascii="Times New Roman" w:eastAsia="Times New Roman" w:hAnsi="Times New Roman" w:cs="Times New Roman"/>
          <w:b/>
          <w:color w:val="1A1A1A"/>
          <w:sz w:val="24"/>
          <w:shd w:val="clear" w:color="auto" w:fill="FFFFFF"/>
        </w:rPr>
        <w:t>)</w:t>
      </w:r>
    </w:p>
    <w:p w14:paraId="4494591C" w14:textId="77777777" w:rsidR="00AD2F47" w:rsidRPr="007577FF" w:rsidRDefault="00AD2F47" w:rsidP="00AD2F47">
      <w:pPr>
        <w:numPr>
          <w:ilvl w:val="0"/>
          <w:numId w:val="14"/>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Air Cargo Handling  </w:t>
      </w:r>
    </w:p>
    <w:p w14:paraId="0A2B7086" w14:textId="77777777" w:rsidR="00AD2F47" w:rsidRPr="007577FF" w:rsidRDefault="00AD2F47" w:rsidP="00AD2F47">
      <w:pPr>
        <w:numPr>
          <w:ilvl w:val="0"/>
          <w:numId w:val="14"/>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Dangerous Goods</w:t>
      </w:r>
    </w:p>
    <w:p w14:paraId="3F8886FE" w14:textId="77777777" w:rsidR="00AD2F47" w:rsidRPr="007577FF" w:rsidRDefault="00AD2F47" w:rsidP="00AD2F47">
      <w:pPr>
        <w:numPr>
          <w:ilvl w:val="0"/>
          <w:numId w:val="14"/>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Logistics </w:t>
      </w:r>
    </w:p>
    <w:p w14:paraId="73AF8E98" w14:textId="77777777" w:rsidR="00AD2F47" w:rsidRPr="007577FF" w:rsidRDefault="00AD2F47" w:rsidP="00AD2F47">
      <w:pPr>
        <w:numPr>
          <w:ilvl w:val="0"/>
          <w:numId w:val="14"/>
        </w:numPr>
        <w:ind w:left="720" w:hanging="36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 xml:space="preserve">ADVANCED CERTIFICATE IN TRAVEL AND TOURISM MANAGEMENT </w:t>
      </w:r>
    </w:p>
    <w:p w14:paraId="30FE52A2" w14:textId="77777777" w:rsidR="00AD2F47" w:rsidRPr="007577FF" w:rsidRDefault="00AD2F47" w:rsidP="00AD2F47">
      <w:pPr>
        <w:ind w:left="72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sz w:val="24"/>
        </w:rPr>
        <w:t>(500 USD</w:t>
      </w:r>
      <w:r w:rsidRPr="007577FF">
        <w:rPr>
          <w:rFonts w:ascii="Times New Roman" w:eastAsia="Times New Roman" w:hAnsi="Times New Roman" w:cs="Times New Roman"/>
          <w:b/>
          <w:color w:val="1A1A1A"/>
          <w:sz w:val="24"/>
          <w:shd w:val="clear" w:color="auto" w:fill="FFFFFF"/>
        </w:rPr>
        <w:t>)</w:t>
      </w:r>
    </w:p>
    <w:p w14:paraId="27B4DC9B" w14:textId="77777777" w:rsidR="00AD2F47" w:rsidRPr="007577FF" w:rsidRDefault="00AD2F47" w:rsidP="00AD2F47">
      <w:pPr>
        <w:numPr>
          <w:ilvl w:val="0"/>
          <w:numId w:val="15"/>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Travel and Tourism Foundation</w:t>
      </w:r>
    </w:p>
    <w:p w14:paraId="607FF249" w14:textId="77777777" w:rsidR="00AD2F47" w:rsidRPr="007577FF" w:rsidRDefault="00AD2F47" w:rsidP="00AD2F47">
      <w:pPr>
        <w:numPr>
          <w:ilvl w:val="0"/>
          <w:numId w:val="15"/>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Air Ticketing and Fare Calculations</w:t>
      </w:r>
    </w:p>
    <w:p w14:paraId="277EBB67" w14:textId="77777777" w:rsidR="00AD2F47" w:rsidRPr="007577FF" w:rsidRDefault="00AD2F47" w:rsidP="00AD2F47">
      <w:pPr>
        <w:numPr>
          <w:ilvl w:val="0"/>
          <w:numId w:val="15"/>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Travel and Tourism Consultant </w:t>
      </w:r>
    </w:p>
    <w:p w14:paraId="43E832F0" w14:textId="77777777" w:rsidR="00AD2F47" w:rsidRPr="007577FF" w:rsidRDefault="00AD2F47" w:rsidP="00AD2F47">
      <w:pPr>
        <w:ind w:left="720"/>
        <w:rPr>
          <w:rFonts w:ascii="Times New Roman" w:eastAsia="Times New Roman" w:hAnsi="Times New Roman" w:cs="Times New Roman"/>
          <w:sz w:val="24"/>
        </w:rPr>
      </w:pPr>
    </w:p>
    <w:p w14:paraId="3DF6F6D5" w14:textId="77777777" w:rsidR="00AD2F47" w:rsidRPr="007577FF" w:rsidRDefault="00AD2F47" w:rsidP="00AD2F47">
      <w:pPr>
        <w:numPr>
          <w:ilvl w:val="0"/>
          <w:numId w:val="16"/>
        </w:numPr>
        <w:ind w:left="720" w:hanging="36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 xml:space="preserve">ADVANCED CERTIFICATE IN AVIATION SAFETY AND SECURITY </w:t>
      </w:r>
    </w:p>
    <w:p w14:paraId="46681475" w14:textId="77777777" w:rsidR="00AD2F47" w:rsidRPr="007577FF" w:rsidRDefault="00AD2F47" w:rsidP="00AD2F47">
      <w:pPr>
        <w:ind w:left="72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w:t>
      </w:r>
      <w:r w:rsidRPr="007577FF">
        <w:rPr>
          <w:rFonts w:ascii="Times New Roman" w:eastAsia="Times New Roman" w:hAnsi="Times New Roman" w:cs="Times New Roman"/>
          <w:sz w:val="24"/>
        </w:rPr>
        <w:t>500 USD</w:t>
      </w:r>
      <w:r w:rsidRPr="007577FF">
        <w:rPr>
          <w:rFonts w:ascii="Times New Roman" w:eastAsia="Times New Roman" w:hAnsi="Times New Roman" w:cs="Times New Roman"/>
          <w:b/>
          <w:color w:val="1A1A1A"/>
          <w:sz w:val="24"/>
          <w:shd w:val="clear" w:color="auto" w:fill="FFFFFF"/>
        </w:rPr>
        <w:t>)</w:t>
      </w:r>
    </w:p>
    <w:p w14:paraId="21E5A67F" w14:textId="77777777" w:rsidR="00AD2F47" w:rsidRPr="007577FF" w:rsidRDefault="00AD2F47" w:rsidP="00AD2F47">
      <w:pPr>
        <w:numPr>
          <w:ilvl w:val="0"/>
          <w:numId w:val="17"/>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Safety Management System</w:t>
      </w:r>
    </w:p>
    <w:p w14:paraId="02310F63" w14:textId="77777777" w:rsidR="00AD2F47" w:rsidRPr="007577FF" w:rsidRDefault="00AD2F47" w:rsidP="00AD2F47">
      <w:pPr>
        <w:numPr>
          <w:ilvl w:val="0"/>
          <w:numId w:val="17"/>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Aviation Security </w:t>
      </w:r>
    </w:p>
    <w:p w14:paraId="2F27F3C0" w14:textId="77777777" w:rsidR="00AD2F47" w:rsidRPr="007577FF" w:rsidRDefault="00AD2F47" w:rsidP="00AD2F47">
      <w:pPr>
        <w:numPr>
          <w:ilvl w:val="0"/>
          <w:numId w:val="17"/>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Aviation Legal Environment and Crew Resource Management </w:t>
      </w:r>
    </w:p>
    <w:p w14:paraId="2ABEDBBA" w14:textId="77777777" w:rsidR="00AD2F47" w:rsidRPr="007577FF" w:rsidRDefault="00AD2F47" w:rsidP="00AD2F47">
      <w:pPr>
        <w:numPr>
          <w:ilvl w:val="0"/>
          <w:numId w:val="17"/>
        </w:numPr>
        <w:spacing w:line="240" w:lineRule="auto"/>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Ground Operations Management                                                                                                                                                </w:t>
      </w:r>
    </w:p>
    <w:p w14:paraId="77004A48" w14:textId="77777777" w:rsidR="00AD2F47" w:rsidRPr="007577FF" w:rsidRDefault="00AD2F47" w:rsidP="00AD2F47">
      <w:pPr>
        <w:spacing w:line="240" w:lineRule="auto"/>
        <w:ind w:left="720"/>
        <w:rPr>
          <w:rFonts w:ascii="Times New Roman" w:eastAsia="Times New Roman" w:hAnsi="Times New Roman" w:cs="Times New Roman"/>
          <w:b/>
          <w:color w:val="1A1A1A"/>
          <w:sz w:val="24"/>
          <w:shd w:val="clear" w:color="auto" w:fill="FFFFFF"/>
        </w:rPr>
      </w:pPr>
    </w:p>
    <w:p w14:paraId="612E9295" w14:textId="199F9C8D" w:rsidR="00AD2F47" w:rsidRPr="007577FF" w:rsidRDefault="00AD2F47" w:rsidP="00AD2F47">
      <w:pPr>
        <w:numPr>
          <w:ilvl w:val="0"/>
          <w:numId w:val="18"/>
        </w:numPr>
        <w:spacing w:line="240" w:lineRule="auto"/>
        <w:ind w:left="720" w:hanging="36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ADVANCED CERTICATE IN AVIATION MANAGEMENT (</w:t>
      </w:r>
      <w:r>
        <w:rPr>
          <w:rFonts w:ascii="Times New Roman" w:eastAsia="Times New Roman" w:hAnsi="Times New Roman" w:cs="Times New Roman"/>
          <w:sz w:val="24"/>
        </w:rPr>
        <w:t>7</w:t>
      </w:r>
      <w:r w:rsidRPr="007577FF">
        <w:rPr>
          <w:rFonts w:ascii="Times New Roman" w:eastAsia="Times New Roman" w:hAnsi="Times New Roman" w:cs="Times New Roman"/>
          <w:sz w:val="24"/>
        </w:rPr>
        <w:t>00 USD</w:t>
      </w:r>
      <w:r w:rsidRPr="007577FF">
        <w:rPr>
          <w:rFonts w:ascii="Times New Roman" w:eastAsia="Times New Roman" w:hAnsi="Times New Roman" w:cs="Times New Roman"/>
          <w:b/>
          <w:color w:val="1A1A1A"/>
          <w:sz w:val="24"/>
          <w:shd w:val="clear" w:color="auto" w:fill="FFFFFF"/>
        </w:rPr>
        <w:t>)</w:t>
      </w:r>
    </w:p>
    <w:p w14:paraId="52BA43A8" w14:textId="77777777" w:rsidR="00AD2F47" w:rsidRPr="007577FF" w:rsidRDefault="00AD2F47" w:rsidP="00AD2F47">
      <w:pPr>
        <w:numPr>
          <w:ilvl w:val="0"/>
          <w:numId w:val="18"/>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Airport Operator Certification</w:t>
      </w:r>
    </w:p>
    <w:p w14:paraId="4EC26297" w14:textId="77777777" w:rsidR="00AD2F47" w:rsidRPr="007577FF" w:rsidRDefault="00AD2F47" w:rsidP="00AD2F47">
      <w:pPr>
        <w:numPr>
          <w:ilvl w:val="0"/>
          <w:numId w:val="18"/>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Auditing Technical in CAA</w:t>
      </w:r>
    </w:p>
    <w:p w14:paraId="124D1D8A" w14:textId="77777777" w:rsidR="00AD2F47" w:rsidRPr="007577FF" w:rsidRDefault="00AD2F47" w:rsidP="00AD2F47">
      <w:pPr>
        <w:numPr>
          <w:ilvl w:val="0"/>
          <w:numId w:val="18"/>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USOAP CMA Audit</w:t>
      </w:r>
    </w:p>
    <w:p w14:paraId="3372F314" w14:textId="77777777" w:rsidR="00AD2F47" w:rsidRPr="007577FF" w:rsidRDefault="00AD2F47" w:rsidP="00AD2F47">
      <w:pPr>
        <w:numPr>
          <w:ilvl w:val="0"/>
          <w:numId w:val="18"/>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Aircraft Operations</w:t>
      </w:r>
    </w:p>
    <w:p w14:paraId="5BE405BA" w14:textId="77777777" w:rsidR="00AD2F47" w:rsidRPr="007577FF" w:rsidRDefault="00AD2F47" w:rsidP="00AD2F47">
      <w:pPr>
        <w:numPr>
          <w:ilvl w:val="0"/>
          <w:numId w:val="18"/>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lastRenderedPageBreak/>
        <w:t xml:space="preserve">Aviation Legal Environment  </w:t>
      </w:r>
    </w:p>
    <w:p w14:paraId="55BCAB01" w14:textId="77777777" w:rsidR="00AD2F47" w:rsidRPr="007577FF" w:rsidRDefault="00AD2F47" w:rsidP="00AD2F47">
      <w:pPr>
        <w:numPr>
          <w:ilvl w:val="0"/>
          <w:numId w:val="18"/>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Personnel Licensing </w:t>
      </w:r>
    </w:p>
    <w:p w14:paraId="41F9178F" w14:textId="77777777" w:rsidR="00AD2F47" w:rsidRPr="007577FF" w:rsidRDefault="00AD2F47" w:rsidP="00AD2F47">
      <w:pPr>
        <w:numPr>
          <w:ilvl w:val="0"/>
          <w:numId w:val="18"/>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Commercial and Aviation Law </w:t>
      </w:r>
    </w:p>
    <w:p w14:paraId="0C09ACC2" w14:textId="77777777" w:rsidR="00AD2F47" w:rsidRPr="007577FF" w:rsidRDefault="00AD2F47" w:rsidP="00AD2F47">
      <w:pPr>
        <w:numPr>
          <w:ilvl w:val="0"/>
          <w:numId w:val="18"/>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Aircraft Maintenance Management </w:t>
      </w:r>
    </w:p>
    <w:p w14:paraId="6A353FDA" w14:textId="77777777" w:rsidR="00AD2F47" w:rsidRPr="007577FF" w:rsidRDefault="00AD2F47" w:rsidP="00AD2F47">
      <w:pPr>
        <w:ind w:left="720"/>
        <w:rPr>
          <w:rFonts w:ascii="Times New Roman" w:eastAsia="Times New Roman" w:hAnsi="Times New Roman" w:cs="Times New Roman"/>
          <w:color w:val="1A1A1A"/>
          <w:sz w:val="24"/>
          <w:shd w:val="clear" w:color="auto" w:fill="FFFFFF"/>
        </w:rPr>
      </w:pPr>
    </w:p>
    <w:p w14:paraId="17DF82F0" w14:textId="77777777" w:rsidR="00AD2F47" w:rsidRPr="007577FF" w:rsidRDefault="00AD2F47" w:rsidP="00AD2F47">
      <w:pPr>
        <w:numPr>
          <w:ilvl w:val="0"/>
          <w:numId w:val="19"/>
        </w:numPr>
        <w:ind w:left="720" w:hanging="36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 xml:space="preserve">ADVANCED CERTIFICATE IN AIR CABIN CREW ($ </w:t>
      </w:r>
      <w:r w:rsidRPr="007577FF">
        <w:rPr>
          <w:rFonts w:ascii="Times New Roman" w:eastAsia="Times New Roman" w:hAnsi="Times New Roman" w:cs="Times New Roman"/>
          <w:sz w:val="24"/>
        </w:rPr>
        <w:t>500</w:t>
      </w:r>
      <w:r w:rsidRPr="007577FF">
        <w:rPr>
          <w:rFonts w:ascii="Times New Roman" w:eastAsia="Times New Roman" w:hAnsi="Times New Roman" w:cs="Times New Roman"/>
          <w:b/>
          <w:color w:val="1A1A1A"/>
          <w:sz w:val="24"/>
          <w:shd w:val="clear" w:color="auto" w:fill="FFFFFF"/>
        </w:rPr>
        <w:t>)</w:t>
      </w:r>
    </w:p>
    <w:p w14:paraId="74AEE483" w14:textId="77777777" w:rsidR="00AD2F47" w:rsidRPr="007577FF" w:rsidRDefault="00AD2F47" w:rsidP="00AD2F47">
      <w:pPr>
        <w:numPr>
          <w:ilvl w:val="0"/>
          <w:numId w:val="19"/>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Safety Management System</w:t>
      </w:r>
    </w:p>
    <w:p w14:paraId="74815FAF" w14:textId="77777777" w:rsidR="00AD2F47" w:rsidRPr="007577FF" w:rsidRDefault="00AD2F47" w:rsidP="00AD2F47">
      <w:pPr>
        <w:numPr>
          <w:ilvl w:val="0"/>
          <w:numId w:val="19"/>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Air Cabin Crew </w:t>
      </w:r>
    </w:p>
    <w:p w14:paraId="2240C492" w14:textId="77777777" w:rsidR="00AD2F47" w:rsidRPr="007577FF" w:rsidRDefault="00AD2F47" w:rsidP="00AD2F47">
      <w:pPr>
        <w:numPr>
          <w:ilvl w:val="0"/>
          <w:numId w:val="19"/>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Passenger Handling </w:t>
      </w:r>
    </w:p>
    <w:p w14:paraId="29C1E297" w14:textId="77777777" w:rsidR="00AD2F47" w:rsidRPr="007577FF" w:rsidRDefault="00AD2F47" w:rsidP="00AD2F47">
      <w:pPr>
        <w:numPr>
          <w:ilvl w:val="0"/>
          <w:numId w:val="19"/>
        </w:numPr>
        <w:ind w:left="720" w:hanging="36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color w:val="1A1A1A"/>
          <w:sz w:val="24"/>
          <w:shd w:val="clear" w:color="auto" w:fill="FFFFFF"/>
        </w:rPr>
        <w:t>Aviation Security</w:t>
      </w:r>
    </w:p>
    <w:p w14:paraId="7C264CBD" w14:textId="3EF1B022" w:rsidR="00AD2F47" w:rsidRPr="00AD2F47" w:rsidRDefault="00AD2F47" w:rsidP="00AD2F47">
      <w:pPr>
        <w:numPr>
          <w:ilvl w:val="0"/>
          <w:numId w:val="19"/>
        </w:numPr>
        <w:ind w:left="720" w:hanging="360"/>
        <w:rPr>
          <w:rFonts w:ascii="Times New Roman" w:eastAsia="Times New Roman" w:hAnsi="Times New Roman" w:cs="Times New Roman"/>
          <w:b/>
          <w:color w:val="1A1A1A"/>
          <w:sz w:val="24"/>
          <w:shd w:val="clear" w:color="auto" w:fill="FFFFFF"/>
        </w:rPr>
      </w:pPr>
    </w:p>
    <w:p w14:paraId="462118FF" w14:textId="77777777" w:rsidR="00AD2F47" w:rsidRDefault="00AD2F47" w:rsidP="00AD2F47">
      <w:pPr>
        <w:ind w:left="360"/>
        <w:rPr>
          <w:rFonts w:ascii="Times New Roman" w:eastAsia="Times New Roman" w:hAnsi="Times New Roman" w:cs="Times New Roman"/>
          <w:b/>
          <w:color w:val="1A1A1A"/>
          <w:sz w:val="24"/>
          <w:shd w:val="clear" w:color="auto" w:fill="FFFFFF"/>
        </w:rPr>
      </w:pPr>
    </w:p>
    <w:p w14:paraId="645AE2DF" w14:textId="58FEE842" w:rsidR="00AD2F47" w:rsidRPr="007577FF" w:rsidRDefault="00AD2F47" w:rsidP="00AD2F47">
      <w:pPr>
        <w:ind w:left="36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 xml:space="preserve">ADVANCED CERTIFICATE IN AIRLINE AND AIRPORT MANAGEMENT </w:t>
      </w:r>
    </w:p>
    <w:p w14:paraId="0DBE7ABA" w14:textId="77777777" w:rsidR="00AD2F47" w:rsidRPr="007577FF" w:rsidRDefault="00AD2F47" w:rsidP="00AD2F47">
      <w:pPr>
        <w:ind w:left="72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w:t>
      </w:r>
      <w:r w:rsidRPr="007577FF">
        <w:rPr>
          <w:rFonts w:ascii="Times New Roman" w:eastAsia="Times New Roman" w:hAnsi="Times New Roman" w:cs="Times New Roman"/>
          <w:sz w:val="24"/>
        </w:rPr>
        <w:t>500 USD</w:t>
      </w:r>
      <w:r w:rsidRPr="007577FF">
        <w:rPr>
          <w:rFonts w:ascii="Times New Roman" w:eastAsia="Times New Roman" w:hAnsi="Times New Roman" w:cs="Times New Roman"/>
          <w:b/>
          <w:color w:val="1A1A1A"/>
          <w:sz w:val="24"/>
          <w:shd w:val="clear" w:color="auto" w:fill="FFFFFF"/>
        </w:rPr>
        <w:t>)</w:t>
      </w:r>
    </w:p>
    <w:p w14:paraId="5F76F2C2" w14:textId="77777777" w:rsidR="00AD2F47" w:rsidRPr="007577FF" w:rsidRDefault="00AD2F47" w:rsidP="00AD2F47">
      <w:pPr>
        <w:numPr>
          <w:ilvl w:val="0"/>
          <w:numId w:val="21"/>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Airport Operations</w:t>
      </w:r>
    </w:p>
    <w:p w14:paraId="714BD75D" w14:textId="77777777" w:rsidR="00AD2F47" w:rsidRPr="007577FF" w:rsidRDefault="00AD2F47" w:rsidP="00AD2F47">
      <w:pPr>
        <w:numPr>
          <w:ilvl w:val="0"/>
          <w:numId w:val="21"/>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Airport Ground Handling</w:t>
      </w:r>
    </w:p>
    <w:p w14:paraId="0591F14A" w14:textId="77777777" w:rsidR="00AD2F47" w:rsidRPr="007577FF" w:rsidRDefault="00AD2F47" w:rsidP="00AD2F47">
      <w:pPr>
        <w:numPr>
          <w:ilvl w:val="0"/>
          <w:numId w:val="21"/>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Airline and Airport Marketing</w:t>
      </w:r>
    </w:p>
    <w:p w14:paraId="4AE269F1" w14:textId="77777777" w:rsidR="00AD2F47" w:rsidRPr="007577FF" w:rsidRDefault="00AD2F47" w:rsidP="00AD2F47">
      <w:pPr>
        <w:numPr>
          <w:ilvl w:val="0"/>
          <w:numId w:val="21"/>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Ground Operations Management </w:t>
      </w:r>
    </w:p>
    <w:p w14:paraId="6B071605" w14:textId="77777777" w:rsidR="00AD2F47" w:rsidRPr="007577FF" w:rsidRDefault="00AD2F47" w:rsidP="00AD2F47">
      <w:pPr>
        <w:ind w:left="720"/>
        <w:rPr>
          <w:rFonts w:ascii="Times New Roman" w:eastAsia="Times New Roman" w:hAnsi="Times New Roman" w:cs="Times New Roman"/>
          <w:color w:val="1A1A1A"/>
          <w:sz w:val="24"/>
          <w:shd w:val="clear" w:color="auto" w:fill="FFFFFF"/>
        </w:rPr>
      </w:pPr>
    </w:p>
    <w:p w14:paraId="09E4A4FF" w14:textId="77777777" w:rsidR="00AD2F47" w:rsidRPr="007577FF" w:rsidRDefault="00AD2F47" w:rsidP="00AD2F47">
      <w:pPr>
        <w:ind w:left="720"/>
        <w:rPr>
          <w:rFonts w:ascii="Times New Roman" w:eastAsia="Times New Roman" w:hAnsi="Times New Roman" w:cs="Times New Roman"/>
          <w:color w:val="1A1A1A"/>
          <w:sz w:val="24"/>
          <w:shd w:val="clear" w:color="auto" w:fill="FFFFFF"/>
        </w:rPr>
      </w:pPr>
    </w:p>
    <w:p w14:paraId="239A82C3" w14:textId="77777777" w:rsidR="00AD2F47" w:rsidRPr="007577FF" w:rsidRDefault="00AD2F47" w:rsidP="00AD2F47">
      <w:pPr>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 xml:space="preserve">ADVANCED CERTIFICATE IN AIR CARGO MANAGEMENT </w:t>
      </w:r>
    </w:p>
    <w:p w14:paraId="79972830" w14:textId="77777777" w:rsidR="00AD2F47" w:rsidRPr="007577FF" w:rsidRDefault="00AD2F47" w:rsidP="00AD2F47">
      <w:pPr>
        <w:ind w:left="72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w:t>
      </w:r>
      <w:r w:rsidRPr="007577FF">
        <w:rPr>
          <w:rFonts w:ascii="Times New Roman" w:eastAsia="Times New Roman" w:hAnsi="Times New Roman" w:cs="Times New Roman"/>
          <w:b/>
          <w:sz w:val="24"/>
        </w:rPr>
        <w:t>500 USD</w:t>
      </w:r>
      <w:r w:rsidRPr="007577FF">
        <w:rPr>
          <w:rFonts w:ascii="Times New Roman" w:eastAsia="Times New Roman" w:hAnsi="Times New Roman" w:cs="Times New Roman"/>
          <w:b/>
          <w:color w:val="1A1A1A"/>
          <w:sz w:val="24"/>
          <w:shd w:val="clear" w:color="auto" w:fill="FFFFFF"/>
        </w:rPr>
        <w:t>)</w:t>
      </w:r>
    </w:p>
    <w:p w14:paraId="36ED9FDE" w14:textId="77777777" w:rsidR="00AD2F47" w:rsidRPr="007577FF" w:rsidRDefault="00AD2F47" w:rsidP="00AD2F47">
      <w:pPr>
        <w:numPr>
          <w:ilvl w:val="0"/>
          <w:numId w:val="23"/>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Air Cargo Handling  </w:t>
      </w:r>
    </w:p>
    <w:p w14:paraId="551AC6D0" w14:textId="77777777" w:rsidR="00AD2F47" w:rsidRPr="007577FF" w:rsidRDefault="00AD2F47" w:rsidP="00AD2F47">
      <w:pPr>
        <w:numPr>
          <w:ilvl w:val="0"/>
          <w:numId w:val="23"/>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Dangerous Goods</w:t>
      </w:r>
    </w:p>
    <w:p w14:paraId="7F49F81E" w14:textId="77777777" w:rsidR="00AD2F47" w:rsidRPr="007577FF" w:rsidRDefault="00AD2F47" w:rsidP="00AD2F47">
      <w:pPr>
        <w:numPr>
          <w:ilvl w:val="0"/>
          <w:numId w:val="23"/>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lastRenderedPageBreak/>
        <w:t xml:space="preserve">Logistics </w:t>
      </w:r>
    </w:p>
    <w:p w14:paraId="53C09FF1" w14:textId="77777777" w:rsidR="00AD2F47" w:rsidRPr="007577FF" w:rsidRDefault="00AD2F47" w:rsidP="00AD2F47">
      <w:pPr>
        <w:ind w:left="36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 xml:space="preserve">ADVANCED CERTIFICATE IN TRAVEL AND TOURISM MANAGEMENT </w:t>
      </w:r>
    </w:p>
    <w:p w14:paraId="1FC4C2EF" w14:textId="77777777" w:rsidR="00AD2F47" w:rsidRPr="007577FF" w:rsidRDefault="00AD2F47" w:rsidP="00AD2F47">
      <w:pPr>
        <w:ind w:left="72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sz w:val="24"/>
        </w:rPr>
        <w:t>(500 USD</w:t>
      </w:r>
      <w:r w:rsidRPr="007577FF">
        <w:rPr>
          <w:rFonts w:ascii="Times New Roman" w:eastAsia="Times New Roman" w:hAnsi="Times New Roman" w:cs="Times New Roman"/>
          <w:b/>
          <w:color w:val="1A1A1A"/>
          <w:sz w:val="24"/>
          <w:shd w:val="clear" w:color="auto" w:fill="FFFFFF"/>
        </w:rPr>
        <w:t>)</w:t>
      </w:r>
    </w:p>
    <w:p w14:paraId="5A771141" w14:textId="77777777" w:rsidR="00AD2F47" w:rsidRPr="007577FF" w:rsidRDefault="00AD2F47" w:rsidP="00AD2F47">
      <w:pPr>
        <w:numPr>
          <w:ilvl w:val="0"/>
          <w:numId w:val="24"/>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Travel and Tourism Foundation</w:t>
      </w:r>
    </w:p>
    <w:p w14:paraId="24DDE0ED" w14:textId="77777777" w:rsidR="00AD2F47" w:rsidRPr="007577FF" w:rsidRDefault="00AD2F47" w:rsidP="00AD2F47">
      <w:pPr>
        <w:numPr>
          <w:ilvl w:val="0"/>
          <w:numId w:val="24"/>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Air Ticketing and Fare Calculations</w:t>
      </w:r>
    </w:p>
    <w:p w14:paraId="6F0AB6AB" w14:textId="77777777" w:rsidR="00AD2F47" w:rsidRPr="007577FF" w:rsidRDefault="00AD2F47" w:rsidP="00AD2F47">
      <w:pPr>
        <w:numPr>
          <w:ilvl w:val="0"/>
          <w:numId w:val="24"/>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Travel and Tourism Consultant </w:t>
      </w:r>
    </w:p>
    <w:p w14:paraId="090E9E68" w14:textId="77777777" w:rsidR="00AD2F47" w:rsidRPr="007577FF" w:rsidRDefault="00AD2F47" w:rsidP="00AD2F47">
      <w:pPr>
        <w:ind w:left="720"/>
        <w:rPr>
          <w:rFonts w:ascii="Times New Roman" w:eastAsia="Times New Roman" w:hAnsi="Times New Roman" w:cs="Times New Roman"/>
          <w:sz w:val="24"/>
        </w:rPr>
      </w:pPr>
    </w:p>
    <w:p w14:paraId="10DFBEFF" w14:textId="77777777" w:rsidR="00AD2F47" w:rsidRPr="007577FF" w:rsidRDefault="00AD2F47" w:rsidP="00AD2F47">
      <w:pPr>
        <w:numPr>
          <w:ilvl w:val="0"/>
          <w:numId w:val="25"/>
        </w:numPr>
        <w:ind w:left="720" w:hanging="36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 xml:space="preserve">ADVANCED CERTIFICATE IN AVIATION SAFETY AND SECURITY </w:t>
      </w:r>
    </w:p>
    <w:p w14:paraId="72AEED7D" w14:textId="77777777" w:rsidR="00AD2F47" w:rsidRPr="007577FF" w:rsidRDefault="00AD2F47" w:rsidP="00AD2F47">
      <w:pPr>
        <w:ind w:left="72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w:t>
      </w:r>
      <w:r w:rsidRPr="007577FF">
        <w:rPr>
          <w:rFonts w:ascii="Times New Roman" w:eastAsia="Times New Roman" w:hAnsi="Times New Roman" w:cs="Times New Roman"/>
          <w:sz w:val="24"/>
        </w:rPr>
        <w:t>500 USD</w:t>
      </w:r>
      <w:r w:rsidRPr="007577FF">
        <w:rPr>
          <w:rFonts w:ascii="Times New Roman" w:eastAsia="Times New Roman" w:hAnsi="Times New Roman" w:cs="Times New Roman"/>
          <w:b/>
          <w:color w:val="1A1A1A"/>
          <w:sz w:val="24"/>
          <w:shd w:val="clear" w:color="auto" w:fill="FFFFFF"/>
        </w:rPr>
        <w:t>)</w:t>
      </w:r>
    </w:p>
    <w:p w14:paraId="3BD9BEBC" w14:textId="77777777" w:rsidR="00AD2F47" w:rsidRPr="007577FF" w:rsidRDefault="00AD2F47" w:rsidP="00AD2F47">
      <w:pPr>
        <w:numPr>
          <w:ilvl w:val="0"/>
          <w:numId w:val="26"/>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Safety Management System</w:t>
      </w:r>
    </w:p>
    <w:p w14:paraId="2B77028C" w14:textId="77777777" w:rsidR="00AD2F47" w:rsidRPr="007577FF" w:rsidRDefault="00AD2F47" w:rsidP="00AD2F47">
      <w:pPr>
        <w:numPr>
          <w:ilvl w:val="0"/>
          <w:numId w:val="26"/>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Aviation Security </w:t>
      </w:r>
    </w:p>
    <w:p w14:paraId="0FA97CF2" w14:textId="77777777" w:rsidR="00AD2F47" w:rsidRPr="007577FF" w:rsidRDefault="00AD2F47" w:rsidP="00AD2F47">
      <w:pPr>
        <w:numPr>
          <w:ilvl w:val="0"/>
          <w:numId w:val="26"/>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Aviation Legal Environment and Crew Resource Management </w:t>
      </w:r>
    </w:p>
    <w:p w14:paraId="742AF959" w14:textId="77777777" w:rsidR="00AD2F47" w:rsidRPr="007577FF" w:rsidRDefault="00AD2F47" w:rsidP="00AD2F47">
      <w:pPr>
        <w:numPr>
          <w:ilvl w:val="0"/>
          <w:numId w:val="26"/>
        </w:numPr>
        <w:spacing w:line="240" w:lineRule="auto"/>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Ground Operations Management                                                                                                                                                </w:t>
      </w:r>
    </w:p>
    <w:p w14:paraId="2FACB655" w14:textId="77777777" w:rsidR="00AD2F47" w:rsidRPr="007577FF" w:rsidRDefault="00AD2F47" w:rsidP="00AD2F47">
      <w:pPr>
        <w:spacing w:line="240" w:lineRule="auto"/>
        <w:ind w:left="720"/>
        <w:rPr>
          <w:rFonts w:ascii="Times New Roman" w:eastAsia="Times New Roman" w:hAnsi="Times New Roman" w:cs="Times New Roman"/>
          <w:b/>
          <w:color w:val="1A1A1A"/>
          <w:sz w:val="24"/>
          <w:shd w:val="clear" w:color="auto" w:fill="FFFFFF"/>
        </w:rPr>
      </w:pPr>
    </w:p>
    <w:p w14:paraId="0FDB9D0B" w14:textId="77777777" w:rsidR="00AD2F47" w:rsidRPr="007577FF" w:rsidRDefault="00AD2F47" w:rsidP="00AD2F47">
      <w:pPr>
        <w:spacing w:line="240" w:lineRule="auto"/>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ADVANCED CERTICATE IN AVIATION MANAGEMENT (</w:t>
      </w:r>
      <w:r w:rsidRPr="007577FF">
        <w:rPr>
          <w:rFonts w:ascii="Times New Roman" w:eastAsia="Times New Roman" w:hAnsi="Times New Roman" w:cs="Times New Roman"/>
          <w:sz w:val="24"/>
        </w:rPr>
        <w:t>1000 USD</w:t>
      </w:r>
      <w:r w:rsidRPr="007577FF">
        <w:rPr>
          <w:rFonts w:ascii="Times New Roman" w:eastAsia="Times New Roman" w:hAnsi="Times New Roman" w:cs="Times New Roman"/>
          <w:b/>
          <w:color w:val="1A1A1A"/>
          <w:sz w:val="24"/>
          <w:shd w:val="clear" w:color="auto" w:fill="FFFFFF"/>
        </w:rPr>
        <w:t>)</w:t>
      </w:r>
    </w:p>
    <w:p w14:paraId="77247161" w14:textId="77777777" w:rsidR="00AD2F47" w:rsidRPr="007577FF" w:rsidRDefault="00AD2F47" w:rsidP="00AD2F47">
      <w:pPr>
        <w:numPr>
          <w:ilvl w:val="0"/>
          <w:numId w:val="27"/>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Airport Operator Certification</w:t>
      </w:r>
    </w:p>
    <w:p w14:paraId="4C1E93E5" w14:textId="77777777" w:rsidR="00AD2F47" w:rsidRPr="007577FF" w:rsidRDefault="00AD2F47" w:rsidP="00AD2F47">
      <w:pPr>
        <w:numPr>
          <w:ilvl w:val="0"/>
          <w:numId w:val="27"/>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Auditing Technical in CAA</w:t>
      </w:r>
    </w:p>
    <w:p w14:paraId="4C1C8332" w14:textId="77777777" w:rsidR="00AD2F47" w:rsidRPr="007577FF" w:rsidRDefault="00AD2F47" w:rsidP="00AD2F47">
      <w:pPr>
        <w:numPr>
          <w:ilvl w:val="0"/>
          <w:numId w:val="27"/>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USOAP CMA Audit</w:t>
      </w:r>
    </w:p>
    <w:p w14:paraId="7CE1E82E" w14:textId="77777777" w:rsidR="00AD2F47" w:rsidRPr="007577FF" w:rsidRDefault="00AD2F47" w:rsidP="00AD2F47">
      <w:pPr>
        <w:numPr>
          <w:ilvl w:val="0"/>
          <w:numId w:val="27"/>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Aircraft Operations</w:t>
      </w:r>
    </w:p>
    <w:p w14:paraId="019536CF" w14:textId="77777777" w:rsidR="00AD2F47" w:rsidRPr="007577FF" w:rsidRDefault="00AD2F47" w:rsidP="00AD2F47">
      <w:pPr>
        <w:numPr>
          <w:ilvl w:val="0"/>
          <w:numId w:val="27"/>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Aviation Legal Environment  </w:t>
      </w:r>
    </w:p>
    <w:p w14:paraId="54644DAF" w14:textId="77777777" w:rsidR="00AD2F47" w:rsidRPr="007577FF" w:rsidRDefault="00AD2F47" w:rsidP="00AD2F47">
      <w:pPr>
        <w:numPr>
          <w:ilvl w:val="0"/>
          <w:numId w:val="27"/>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Personnel Licensing </w:t>
      </w:r>
    </w:p>
    <w:p w14:paraId="27050C0B" w14:textId="77777777" w:rsidR="00AD2F47" w:rsidRPr="007577FF" w:rsidRDefault="00AD2F47" w:rsidP="00AD2F47">
      <w:pPr>
        <w:numPr>
          <w:ilvl w:val="0"/>
          <w:numId w:val="27"/>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Commercial and Aviation Law </w:t>
      </w:r>
    </w:p>
    <w:p w14:paraId="07ABBC4B" w14:textId="77777777" w:rsidR="00AD2F47" w:rsidRPr="007577FF" w:rsidRDefault="00AD2F47" w:rsidP="00AD2F47">
      <w:pPr>
        <w:numPr>
          <w:ilvl w:val="0"/>
          <w:numId w:val="27"/>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Aircraft Maintenance Management </w:t>
      </w:r>
    </w:p>
    <w:p w14:paraId="626348DC" w14:textId="77777777" w:rsidR="00AD2F47" w:rsidRPr="007577FF" w:rsidRDefault="00AD2F47" w:rsidP="00AD2F47">
      <w:pPr>
        <w:ind w:left="720"/>
        <w:rPr>
          <w:rFonts w:ascii="Times New Roman" w:eastAsia="Times New Roman" w:hAnsi="Times New Roman" w:cs="Times New Roman"/>
          <w:color w:val="1A1A1A"/>
          <w:sz w:val="24"/>
          <w:shd w:val="clear" w:color="auto" w:fill="FFFFFF"/>
        </w:rPr>
      </w:pPr>
    </w:p>
    <w:p w14:paraId="15EF01EE" w14:textId="77777777" w:rsidR="00AD2F47" w:rsidRPr="007577FF" w:rsidRDefault="00AD2F47" w:rsidP="00AD2F47">
      <w:pPr>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lastRenderedPageBreak/>
        <w:t xml:space="preserve">ADVANCED CERTIFICATE IN AIR CABIN CREW ($ </w:t>
      </w:r>
      <w:r w:rsidRPr="007577FF">
        <w:rPr>
          <w:rFonts w:ascii="Times New Roman" w:eastAsia="Times New Roman" w:hAnsi="Times New Roman" w:cs="Times New Roman"/>
          <w:sz w:val="24"/>
        </w:rPr>
        <w:t>500</w:t>
      </w:r>
      <w:r w:rsidRPr="007577FF">
        <w:rPr>
          <w:rFonts w:ascii="Times New Roman" w:eastAsia="Times New Roman" w:hAnsi="Times New Roman" w:cs="Times New Roman"/>
          <w:b/>
          <w:color w:val="1A1A1A"/>
          <w:sz w:val="24"/>
          <w:shd w:val="clear" w:color="auto" w:fill="FFFFFF"/>
        </w:rPr>
        <w:t>)</w:t>
      </w:r>
    </w:p>
    <w:p w14:paraId="0D29D16B" w14:textId="77777777" w:rsidR="00AD2F47" w:rsidRPr="007577FF" w:rsidRDefault="00AD2F47" w:rsidP="00AD2F47">
      <w:pPr>
        <w:numPr>
          <w:ilvl w:val="0"/>
          <w:numId w:val="28"/>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Safety Management System</w:t>
      </w:r>
    </w:p>
    <w:p w14:paraId="1853B410" w14:textId="77777777" w:rsidR="00AD2F47" w:rsidRPr="007577FF" w:rsidRDefault="00AD2F47" w:rsidP="00AD2F47">
      <w:pPr>
        <w:numPr>
          <w:ilvl w:val="0"/>
          <w:numId w:val="28"/>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Air Cabin Crew </w:t>
      </w:r>
    </w:p>
    <w:p w14:paraId="5E2F9A82" w14:textId="77777777" w:rsidR="00AD2F47" w:rsidRPr="007577FF" w:rsidRDefault="00AD2F47" w:rsidP="00AD2F47">
      <w:pPr>
        <w:numPr>
          <w:ilvl w:val="0"/>
          <w:numId w:val="28"/>
        </w:numPr>
        <w:ind w:left="720" w:hanging="360"/>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t xml:space="preserve">Passenger Handling </w:t>
      </w:r>
    </w:p>
    <w:p w14:paraId="63475F1E" w14:textId="77777777" w:rsidR="00AD2F47" w:rsidRPr="007577FF" w:rsidRDefault="00AD2F47" w:rsidP="00AD2F47">
      <w:pPr>
        <w:numPr>
          <w:ilvl w:val="0"/>
          <w:numId w:val="28"/>
        </w:numPr>
        <w:ind w:left="720" w:hanging="360"/>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color w:val="1A1A1A"/>
          <w:sz w:val="24"/>
          <w:shd w:val="clear" w:color="auto" w:fill="FFFFFF"/>
        </w:rPr>
        <w:t>Aviation Security</w:t>
      </w:r>
      <w:r w:rsidRPr="007577FF">
        <w:rPr>
          <w:rFonts w:ascii="Times New Roman" w:eastAsia="Times New Roman" w:hAnsi="Times New Roman" w:cs="Times New Roman"/>
          <w:color w:val="00B0F0"/>
          <w:sz w:val="24"/>
          <w:u w:val="single"/>
          <w:shd w:val="clear" w:color="auto" w:fill="FFFFFF"/>
        </w:rPr>
        <w:t xml:space="preserve"> </w:t>
      </w:r>
    </w:p>
    <w:p w14:paraId="4418DF56" w14:textId="77777777" w:rsidR="00AD2F47" w:rsidRPr="007577FF" w:rsidRDefault="00AD2F47" w:rsidP="00AD2F47">
      <w:pPr>
        <w:jc w:val="center"/>
        <w:rPr>
          <w:rFonts w:ascii="Times New Roman" w:eastAsia="Times New Roman" w:hAnsi="Times New Roman" w:cs="Times New Roman"/>
          <w:b/>
          <w:color w:val="0070C0"/>
          <w:sz w:val="24"/>
          <w:shd w:val="clear" w:color="auto" w:fill="FFFFFF"/>
        </w:rPr>
      </w:pPr>
    </w:p>
    <w:p w14:paraId="093CAD21" w14:textId="77777777" w:rsidR="00AD2F47" w:rsidRPr="007577FF" w:rsidRDefault="00AD2F47" w:rsidP="00AD2F47">
      <w:pPr>
        <w:jc w:val="center"/>
        <w:rPr>
          <w:rFonts w:ascii="Times New Roman" w:eastAsia="Times New Roman" w:hAnsi="Times New Roman" w:cs="Times New Roman"/>
          <w:b/>
          <w:color w:val="0070C0"/>
          <w:sz w:val="24"/>
          <w:shd w:val="clear" w:color="auto" w:fill="FFFFFF"/>
        </w:rPr>
      </w:pPr>
    </w:p>
    <w:p w14:paraId="77CA7804" w14:textId="77777777" w:rsidR="00AD2F47" w:rsidRPr="007577FF" w:rsidRDefault="00AD2F47" w:rsidP="00AD2F47">
      <w:pPr>
        <w:jc w:val="center"/>
        <w:rPr>
          <w:rFonts w:ascii="Times New Roman" w:eastAsia="Times New Roman" w:hAnsi="Times New Roman" w:cs="Times New Roman"/>
          <w:b/>
          <w:color w:val="0070C0"/>
          <w:sz w:val="24"/>
          <w:shd w:val="clear" w:color="auto" w:fill="FFFFFF"/>
        </w:rPr>
      </w:pPr>
      <w:r w:rsidRPr="007577FF">
        <w:rPr>
          <w:rFonts w:ascii="Times New Roman" w:eastAsia="Times New Roman" w:hAnsi="Times New Roman" w:cs="Times New Roman"/>
          <w:b/>
          <w:color w:val="0070C0"/>
          <w:sz w:val="24"/>
          <w:shd w:val="clear" w:color="auto" w:fill="FFFFFF"/>
        </w:rPr>
        <w:t>INTERNATIONAL CERTIFICATES</w:t>
      </w:r>
    </w:p>
    <w:tbl>
      <w:tblPr>
        <w:tblW w:w="0" w:type="auto"/>
        <w:tblInd w:w="720" w:type="dxa"/>
        <w:tblCellMar>
          <w:left w:w="10" w:type="dxa"/>
          <w:right w:w="10" w:type="dxa"/>
        </w:tblCellMar>
        <w:tblLook w:val="04A0" w:firstRow="1" w:lastRow="0" w:firstColumn="1" w:lastColumn="0" w:noHBand="0" w:noVBand="1"/>
      </w:tblPr>
      <w:tblGrid>
        <w:gridCol w:w="4295"/>
        <w:gridCol w:w="1670"/>
        <w:gridCol w:w="1945"/>
      </w:tblGrid>
      <w:tr w:rsidR="00AD2F47" w:rsidRPr="007577FF" w14:paraId="5DDF151D" w14:textId="77777777" w:rsidTr="002D2F0D">
        <w:tblPrEx>
          <w:tblCellMar>
            <w:top w:w="0" w:type="dxa"/>
            <w:bottom w:w="0" w:type="dxa"/>
          </w:tblCellMar>
        </w:tblPrEx>
        <w:tc>
          <w:tcPr>
            <w:tcW w:w="4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6B3807" w14:textId="77777777" w:rsidR="00AD2F47" w:rsidRPr="007577FF" w:rsidRDefault="00AD2F47" w:rsidP="002D2F0D">
            <w:pPr>
              <w:jc w:val="center"/>
            </w:pPr>
            <w:r w:rsidRPr="007577FF">
              <w:rPr>
                <w:rFonts w:ascii="Times New Roman" w:eastAsia="Times New Roman" w:hAnsi="Times New Roman" w:cs="Times New Roman"/>
                <w:b/>
                <w:color w:val="1A1A1A"/>
                <w:sz w:val="24"/>
                <w:shd w:val="clear" w:color="auto" w:fill="FFFFFF"/>
              </w:rPr>
              <w:t>A. IATA COURSES WITHIN SIX MONTHS</w:t>
            </w:r>
          </w:p>
        </w:tc>
        <w:tc>
          <w:tcPr>
            <w:tcW w:w="19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5120B7" w14:textId="77777777" w:rsidR="00AD2F47" w:rsidRPr="007577FF" w:rsidRDefault="00AD2F47" w:rsidP="002D2F0D">
            <w:pPr>
              <w:jc w:val="center"/>
            </w:pPr>
            <w:r w:rsidRPr="007577FF">
              <w:rPr>
                <w:rFonts w:ascii="Times New Roman" w:eastAsia="Times New Roman" w:hAnsi="Times New Roman" w:cs="Times New Roman"/>
                <w:b/>
                <w:color w:val="1A1A1A"/>
                <w:sz w:val="24"/>
                <w:shd w:val="clear" w:color="auto" w:fill="FFFFFF"/>
              </w:rPr>
              <w:t xml:space="preserve">IATA FEES </w:t>
            </w:r>
          </w:p>
        </w:tc>
        <w:tc>
          <w:tcPr>
            <w:tcW w:w="2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60BA7D" w14:textId="77777777" w:rsidR="00AD2F47" w:rsidRPr="007577FF" w:rsidRDefault="00AD2F47" w:rsidP="002D2F0D">
            <w:pPr>
              <w:jc w:val="center"/>
            </w:pPr>
            <w:r w:rsidRPr="007577FF">
              <w:rPr>
                <w:rFonts w:ascii="Times New Roman" w:eastAsia="Times New Roman" w:hAnsi="Times New Roman" w:cs="Times New Roman"/>
                <w:b/>
                <w:color w:val="1A1A1A"/>
                <w:sz w:val="24"/>
                <w:shd w:val="clear" w:color="auto" w:fill="FFFFFF"/>
              </w:rPr>
              <w:t xml:space="preserve">TRAINING FEES </w:t>
            </w:r>
          </w:p>
        </w:tc>
      </w:tr>
      <w:tr w:rsidR="00AD2F47" w:rsidRPr="007577FF" w14:paraId="504282A6" w14:textId="77777777" w:rsidTr="002D2F0D">
        <w:tblPrEx>
          <w:tblCellMar>
            <w:top w:w="0" w:type="dxa"/>
            <w:bottom w:w="0" w:type="dxa"/>
          </w:tblCellMar>
        </w:tblPrEx>
        <w:tc>
          <w:tcPr>
            <w:tcW w:w="4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39F338" w14:textId="77777777" w:rsidR="00AD2F47" w:rsidRPr="007577FF" w:rsidRDefault="00AD2F47" w:rsidP="002D2F0D">
            <w:r w:rsidRPr="007577FF">
              <w:rPr>
                <w:rFonts w:ascii="Times New Roman" w:eastAsia="Times New Roman" w:hAnsi="Times New Roman" w:cs="Times New Roman"/>
                <w:color w:val="1A1A1A"/>
                <w:sz w:val="24"/>
                <w:shd w:val="clear" w:color="auto" w:fill="FFFFFF"/>
              </w:rPr>
              <w:t>IATA Diploma in Airport Operations</w:t>
            </w:r>
          </w:p>
        </w:tc>
        <w:tc>
          <w:tcPr>
            <w:tcW w:w="19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348496" w14:textId="77777777" w:rsidR="00AD2F47" w:rsidRPr="007577FF" w:rsidRDefault="00AD2F47" w:rsidP="002D2F0D">
            <w:pPr>
              <w:jc w:val="center"/>
            </w:pPr>
            <w:r w:rsidRPr="007577FF">
              <w:rPr>
                <w:rFonts w:ascii="Times New Roman" w:eastAsia="Times New Roman" w:hAnsi="Times New Roman" w:cs="Times New Roman"/>
                <w:color w:val="1A1A1A"/>
                <w:sz w:val="24"/>
                <w:shd w:val="clear" w:color="auto" w:fill="FFFFFF"/>
              </w:rPr>
              <w:t>USD 505</w:t>
            </w:r>
          </w:p>
        </w:tc>
        <w:tc>
          <w:tcPr>
            <w:tcW w:w="2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CF2EC8" w14:textId="77777777" w:rsidR="00AD2F47" w:rsidRPr="007577FF" w:rsidRDefault="00AD2F47" w:rsidP="002D2F0D">
            <w:pPr>
              <w:jc w:val="center"/>
            </w:pPr>
            <w:r w:rsidRPr="007577FF">
              <w:rPr>
                <w:rFonts w:ascii="Times New Roman" w:eastAsia="Times New Roman" w:hAnsi="Times New Roman" w:cs="Times New Roman"/>
                <w:sz w:val="24"/>
              </w:rPr>
              <w:t>USD 400</w:t>
            </w:r>
          </w:p>
        </w:tc>
      </w:tr>
      <w:tr w:rsidR="00AD2F47" w:rsidRPr="007577FF" w14:paraId="1DEF389A" w14:textId="77777777" w:rsidTr="002D2F0D">
        <w:tblPrEx>
          <w:tblCellMar>
            <w:top w:w="0" w:type="dxa"/>
            <w:bottom w:w="0" w:type="dxa"/>
          </w:tblCellMar>
        </w:tblPrEx>
        <w:trPr>
          <w:trHeight w:val="1"/>
        </w:trPr>
        <w:tc>
          <w:tcPr>
            <w:tcW w:w="4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9B0BE6" w14:textId="77777777" w:rsidR="00AD2F47" w:rsidRPr="007577FF" w:rsidRDefault="00AD2F47" w:rsidP="002D2F0D">
            <w:r w:rsidRPr="007577FF">
              <w:rPr>
                <w:rFonts w:ascii="Times New Roman" w:eastAsia="Times New Roman" w:hAnsi="Times New Roman" w:cs="Times New Roman"/>
                <w:color w:val="1A1A1A"/>
                <w:sz w:val="24"/>
                <w:shd w:val="clear" w:color="auto" w:fill="FFFFFF"/>
              </w:rPr>
              <w:t>IATA Diploma in Foundation in Travel and Tourism</w:t>
            </w:r>
          </w:p>
        </w:tc>
        <w:tc>
          <w:tcPr>
            <w:tcW w:w="19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24381E" w14:textId="77777777" w:rsidR="00AD2F47" w:rsidRPr="007577FF" w:rsidRDefault="00AD2F47" w:rsidP="002D2F0D">
            <w:pPr>
              <w:jc w:val="center"/>
            </w:pPr>
            <w:r w:rsidRPr="007577FF">
              <w:rPr>
                <w:rFonts w:ascii="Times New Roman" w:eastAsia="Times New Roman" w:hAnsi="Times New Roman" w:cs="Times New Roman"/>
                <w:color w:val="1A1A1A"/>
                <w:sz w:val="24"/>
                <w:shd w:val="clear" w:color="auto" w:fill="FFFFFF"/>
              </w:rPr>
              <w:t>USD 670</w:t>
            </w:r>
          </w:p>
        </w:tc>
        <w:tc>
          <w:tcPr>
            <w:tcW w:w="2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89AE44" w14:textId="77777777" w:rsidR="00AD2F47" w:rsidRPr="007577FF" w:rsidRDefault="00AD2F47" w:rsidP="002D2F0D">
            <w:pPr>
              <w:jc w:val="center"/>
            </w:pPr>
            <w:r w:rsidRPr="007577FF">
              <w:rPr>
                <w:rFonts w:ascii="Times New Roman" w:eastAsia="Times New Roman" w:hAnsi="Times New Roman" w:cs="Times New Roman"/>
                <w:sz w:val="24"/>
              </w:rPr>
              <w:t>USD 400</w:t>
            </w:r>
          </w:p>
        </w:tc>
      </w:tr>
      <w:tr w:rsidR="00AD2F47" w:rsidRPr="007577FF" w14:paraId="73E99FEF" w14:textId="77777777" w:rsidTr="002D2F0D">
        <w:tblPrEx>
          <w:tblCellMar>
            <w:top w:w="0" w:type="dxa"/>
            <w:bottom w:w="0" w:type="dxa"/>
          </w:tblCellMar>
        </w:tblPrEx>
        <w:trPr>
          <w:trHeight w:val="1"/>
        </w:trPr>
        <w:tc>
          <w:tcPr>
            <w:tcW w:w="4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5B33E0" w14:textId="77777777" w:rsidR="00AD2F47" w:rsidRPr="007577FF" w:rsidRDefault="00AD2F47" w:rsidP="002D2F0D">
            <w:r w:rsidRPr="007577FF">
              <w:rPr>
                <w:rFonts w:ascii="Times New Roman" w:eastAsia="Times New Roman" w:hAnsi="Times New Roman" w:cs="Times New Roman"/>
                <w:color w:val="1A1A1A"/>
                <w:sz w:val="24"/>
                <w:shd w:val="clear" w:color="auto" w:fill="FFFFFF"/>
              </w:rPr>
              <w:t xml:space="preserve">IATA Diploma in Aviation Fundamentals </w:t>
            </w:r>
          </w:p>
        </w:tc>
        <w:tc>
          <w:tcPr>
            <w:tcW w:w="19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E2009A" w14:textId="77777777" w:rsidR="00AD2F47" w:rsidRPr="007577FF" w:rsidRDefault="00AD2F47" w:rsidP="002D2F0D">
            <w:pPr>
              <w:jc w:val="center"/>
            </w:pPr>
            <w:r w:rsidRPr="007577FF">
              <w:rPr>
                <w:rFonts w:ascii="Times New Roman" w:eastAsia="Times New Roman" w:hAnsi="Times New Roman" w:cs="Times New Roman"/>
                <w:color w:val="1A1A1A"/>
                <w:sz w:val="24"/>
                <w:shd w:val="clear" w:color="auto" w:fill="FFFFFF"/>
              </w:rPr>
              <w:t>USD 975</w:t>
            </w:r>
          </w:p>
        </w:tc>
        <w:tc>
          <w:tcPr>
            <w:tcW w:w="2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3DE0E6" w14:textId="77777777" w:rsidR="00AD2F47" w:rsidRPr="007577FF" w:rsidRDefault="00AD2F47" w:rsidP="002D2F0D">
            <w:pPr>
              <w:jc w:val="center"/>
            </w:pPr>
            <w:r w:rsidRPr="007577FF">
              <w:rPr>
                <w:rFonts w:ascii="Times New Roman" w:eastAsia="Times New Roman" w:hAnsi="Times New Roman" w:cs="Times New Roman"/>
                <w:sz w:val="24"/>
              </w:rPr>
              <w:t>USD 400</w:t>
            </w:r>
          </w:p>
        </w:tc>
      </w:tr>
      <w:tr w:rsidR="00AD2F47" w:rsidRPr="007577FF" w14:paraId="05802A13" w14:textId="77777777" w:rsidTr="002D2F0D">
        <w:tblPrEx>
          <w:tblCellMar>
            <w:top w:w="0" w:type="dxa"/>
            <w:bottom w:w="0" w:type="dxa"/>
          </w:tblCellMar>
        </w:tblPrEx>
        <w:trPr>
          <w:trHeight w:val="1"/>
        </w:trPr>
        <w:tc>
          <w:tcPr>
            <w:tcW w:w="4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A97F7F" w14:textId="77777777" w:rsidR="00AD2F47" w:rsidRPr="007577FF" w:rsidRDefault="00AD2F47" w:rsidP="002D2F0D">
            <w:r w:rsidRPr="007577FF">
              <w:rPr>
                <w:rFonts w:ascii="Times New Roman" w:eastAsia="Times New Roman" w:hAnsi="Times New Roman" w:cs="Times New Roman"/>
                <w:color w:val="1A1A1A"/>
                <w:sz w:val="24"/>
                <w:shd w:val="clear" w:color="auto" w:fill="FFFFFF"/>
              </w:rPr>
              <w:t>Air Cabin Crew</w:t>
            </w:r>
          </w:p>
        </w:tc>
        <w:tc>
          <w:tcPr>
            <w:tcW w:w="19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8D05B9" w14:textId="77777777" w:rsidR="00AD2F47" w:rsidRPr="007577FF" w:rsidRDefault="00AD2F47" w:rsidP="002D2F0D">
            <w:pPr>
              <w:jc w:val="center"/>
            </w:pPr>
            <w:r w:rsidRPr="007577FF">
              <w:rPr>
                <w:rFonts w:ascii="Times New Roman" w:eastAsia="Times New Roman" w:hAnsi="Times New Roman" w:cs="Times New Roman"/>
                <w:color w:val="1A1A1A"/>
                <w:sz w:val="24"/>
                <w:shd w:val="clear" w:color="auto" w:fill="FFFFFF"/>
              </w:rPr>
              <w:t>USD 490</w:t>
            </w:r>
          </w:p>
        </w:tc>
        <w:tc>
          <w:tcPr>
            <w:tcW w:w="2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217B34" w14:textId="77777777" w:rsidR="00AD2F47" w:rsidRPr="007577FF" w:rsidRDefault="00AD2F47" w:rsidP="002D2F0D">
            <w:pPr>
              <w:jc w:val="center"/>
            </w:pPr>
            <w:r w:rsidRPr="007577FF">
              <w:rPr>
                <w:rFonts w:ascii="Times New Roman" w:eastAsia="Times New Roman" w:hAnsi="Times New Roman" w:cs="Times New Roman"/>
                <w:sz w:val="24"/>
              </w:rPr>
              <w:t>USD 400</w:t>
            </w:r>
          </w:p>
        </w:tc>
      </w:tr>
      <w:tr w:rsidR="00AD2F47" w:rsidRPr="007577FF" w14:paraId="37552634" w14:textId="77777777" w:rsidTr="002D2F0D">
        <w:tblPrEx>
          <w:tblCellMar>
            <w:top w:w="0" w:type="dxa"/>
            <w:bottom w:w="0" w:type="dxa"/>
          </w:tblCellMar>
        </w:tblPrEx>
        <w:tc>
          <w:tcPr>
            <w:tcW w:w="4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DAC683" w14:textId="77777777" w:rsidR="00AD2F47" w:rsidRPr="007577FF" w:rsidRDefault="00AD2F47" w:rsidP="002D2F0D">
            <w:r w:rsidRPr="007577FF">
              <w:rPr>
                <w:rFonts w:ascii="Times New Roman" w:eastAsia="Times New Roman" w:hAnsi="Times New Roman" w:cs="Times New Roman"/>
                <w:color w:val="1A1A1A"/>
                <w:sz w:val="24"/>
                <w:shd w:val="clear" w:color="auto" w:fill="FFFFFF"/>
              </w:rPr>
              <w:t>IATA Diploma in Air Cargo Management</w:t>
            </w:r>
          </w:p>
        </w:tc>
        <w:tc>
          <w:tcPr>
            <w:tcW w:w="19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FE5E7E" w14:textId="77777777" w:rsidR="00AD2F47" w:rsidRPr="007577FF" w:rsidRDefault="00AD2F47" w:rsidP="002D2F0D">
            <w:pPr>
              <w:jc w:val="center"/>
            </w:pPr>
            <w:r w:rsidRPr="007577FF">
              <w:rPr>
                <w:rFonts w:ascii="Times New Roman" w:eastAsia="Times New Roman" w:hAnsi="Times New Roman" w:cs="Times New Roman"/>
                <w:color w:val="1A1A1A"/>
                <w:sz w:val="24"/>
                <w:shd w:val="clear" w:color="auto" w:fill="FFFFFF"/>
              </w:rPr>
              <w:t>USD 341</w:t>
            </w:r>
          </w:p>
        </w:tc>
        <w:tc>
          <w:tcPr>
            <w:tcW w:w="2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7BC584" w14:textId="77777777" w:rsidR="00AD2F47" w:rsidRPr="007577FF" w:rsidRDefault="00AD2F47" w:rsidP="002D2F0D">
            <w:pPr>
              <w:jc w:val="center"/>
            </w:pPr>
            <w:r w:rsidRPr="007577FF">
              <w:rPr>
                <w:rFonts w:ascii="Times New Roman" w:eastAsia="Times New Roman" w:hAnsi="Times New Roman" w:cs="Times New Roman"/>
                <w:sz w:val="24"/>
              </w:rPr>
              <w:t>USD 400</w:t>
            </w:r>
          </w:p>
        </w:tc>
      </w:tr>
      <w:tr w:rsidR="00AD2F47" w:rsidRPr="007577FF" w14:paraId="366726A8" w14:textId="77777777" w:rsidTr="002D2F0D">
        <w:tblPrEx>
          <w:tblCellMar>
            <w:top w:w="0" w:type="dxa"/>
            <w:bottom w:w="0" w:type="dxa"/>
          </w:tblCellMar>
        </w:tblPrEx>
        <w:tc>
          <w:tcPr>
            <w:tcW w:w="4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A77D25" w14:textId="77777777" w:rsidR="00AD2F47" w:rsidRPr="007577FF" w:rsidRDefault="00AD2F47" w:rsidP="002D2F0D">
            <w:pPr>
              <w:rPr>
                <w:rFonts w:ascii="Times New Roman" w:eastAsia="Times New Roman" w:hAnsi="Times New Roman" w:cs="Times New Roman"/>
                <w:b/>
                <w:color w:val="1A1A1A"/>
                <w:sz w:val="24"/>
                <w:shd w:val="clear" w:color="auto" w:fill="FFFFFF"/>
              </w:rPr>
            </w:pPr>
          </w:p>
          <w:p w14:paraId="2C78CFA1" w14:textId="77777777" w:rsidR="00AD2F47" w:rsidRPr="007577FF" w:rsidRDefault="00AD2F47" w:rsidP="002D2F0D">
            <w:r w:rsidRPr="007577FF">
              <w:rPr>
                <w:rFonts w:ascii="Times New Roman" w:eastAsia="Times New Roman" w:hAnsi="Times New Roman" w:cs="Times New Roman"/>
                <w:b/>
                <w:color w:val="1A1A1A"/>
                <w:sz w:val="24"/>
                <w:shd w:val="clear" w:color="auto" w:fill="FFFFFF"/>
              </w:rPr>
              <w:t xml:space="preserve">B. ICAO COURSES WITHIN THREE MONTHS </w:t>
            </w:r>
          </w:p>
        </w:tc>
        <w:tc>
          <w:tcPr>
            <w:tcW w:w="19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C22F80" w14:textId="77777777" w:rsidR="00AD2F47" w:rsidRPr="007577FF" w:rsidRDefault="00AD2F47" w:rsidP="002D2F0D">
            <w:pPr>
              <w:jc w:val="center"/>
            </w:pPr>
            <w:r w:rsidRPr="007577FF">
              <w:rPr>
                <w:rFonts w:ascii="Times New Roman" w:eastAsia="Times New Roman" w:hAnsi="Times New Roman" w:cs="Times New Roman"/>
                <w:b/>
                <w:color w:val="1A1A1A"/>
                <w:sz w:val="24"/>
                <w:shd w:val="clear" w:color="auto" w:fill="FFFFFF"/>
              </w:rPr>
              <w:t>ICAO FEES</w:t>
            </w:r>
          </w:p>
        </w:tc>
        <w:tc>
          <w:tcPr>
            <w:tcW w:w="2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A51D71" w14:textId="77777777" w:rsidR="00AD2F47" w:rsidRPr="007577FF" w:rsidRDefault="00AD2F47" w:rsidP="002D2F0D">
            <w:pPr>
              <w:jc w:val="center"/>
            </w:pPr>
            <w:r w:rsidRPr="007577FF">
              <w:rPr>
                <w:rFonts w:ascii="Times New Roman" w:eastAsia="Times New Roman" w:hAnsi="Times New Roman" w:cs="Times New Roman"/>
                <w:b/>
                <w:color w:val="1A1A1A"/>
                <w:sz w:val="24"/>
                <w:shd w:val="clear" w:color="auto" w:fill="FFFFFF"/>
              </w:rPr>
              <w:t>TRAINING FEES</w:t>
            </w:r>
          </w:p>
        </w:tc>
      </w:tr>
      <w:tr w:rsidR="00AD2F47" w:rsidRPr="007577FF" w14:paraId="1CFD0955" w14:textId="77777777" w:rsidTr="002D2F0D">
        <w:tblPrEx>
          <w:tblCellMar>
            <w:top w:w="0" w:type="dxa"/>
            <w:bottom w:w="0" w:type="dxa"/>
          </w:tblCellMar>
        </w:tblPrEx>
        <w:tc>
          <w:tcPr>
            <w:tcW w:w="4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42D420" w14:textId="77777777" w:rsidR="00AD2F47" w:rsidRPr="007577FF" w:rsidRDefault="00AD2F47" w:rsidP="002D2F0D">
            <w:pPr>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USOAP CMA Phase I</w:t>
            </w:r>
          </w:p>
          <w:p w14:paraId="54D08D71" w14:textId="77777777" w:rsidR="00AD2F47" w:rsidRPr="007577FF" w:rsidRDefault="00AD2F47" w:rsidP="002D2F0D">
            <w:pPr>
              <w:rPr>
                <w:rFonts w:ascii="Times New Roman" w:eastAsia="Times New Roman" w:hAnsi="Times New Roman" w:cs="Times New Roman"/>
                <w:color w:val="1A1A1A"/>
                <w:sz w:val="24"/>
                <w:shd w:val="clear" w:color="auto" w:fill="FFFFFF"/>
              </w:rPr>
            </w:pPr>
          </w:p>
          <w:p w14:paraId="5FCEFC45" w14:textId="77777777" w:rsidR="00AD2F47" w:rsidRPr="007577FF" w:rsidRDefault="00AD2F47" w:rsidP="002D2F0D">
            <w:pPr>
              <w:rPr>
                <w:rFonts w:ascii="Times New Roman" w:eastAsia="Times New Roman" w:hAnsi="Times New Roman" w:cs="Times New Roman"/>
                <w:b/>
                <w:color w:val="1A1A1A"/>
                <w:sz w:val="24"/>
                <w:shd w:val="clear" w:color="auto" w:fill="FFFFFF"/>
              </w:rPr>
            </w:pPr>
            <w:r w:rsidRPr="007577FF">
              <w:rPr>
                <w:rFonts w:ascii="Times New Roman" w:eastAsia="Times New Roman" w:hAnsi="Times New Roman" w:cs="Times New Roman"/>
                <w:b/>
                <w:color w:val="1A1A1A"/>
                <w:sz w:val="24"/>
                <w:shd w:val="clear" w:color="auto" w:fill="FFFFFF"/>
              </w:rPr>
              <w:t>USOAP CMA Phase II: Specialization in</w:t>
            </w:r>
          </w:p>
          <w:p w14:paraId="22B0C334" w14:textId="77777777" w:rsidR="00AD2F47" w:rsidRPr="007577FF" w:rsidRDefault="00AD2F47" w:rsidP="00AD2F47">
            <w:pPr>
              <w:numPr>
                <w:ilvl w:val="0"/>
                <w:numId w:val="29"/>
              </w:numPr>
              <w:ind w:left="720" w:hanging="360"/>
              <w:rPr>
                <w:rFonts w:ascii="Times New Roman" w:eastAsia="Times New Roman" w:hAnsi="Times New Roman" w:cs="Times New Roman"/>
                <w:sz w:val="24"/>
              </w:rPr>
            </w:pPr>
            <w:r w:rsidRPr="007577FF">
              <w:rPr>
                <w:rFonts w:ascii="Times New Roman" w:eastAsia="Times New Roman" w:hAnsi="Times New Roman" w:cs="Times New Roman"/>
                <w:sz w:val="24"/>
              </w:rPr>
              <w:t>USOAP CMA Phase 2 - Personnel Licensing and Training (PEL EN)</w:t>
            </w:r>
          </w:p>
          <w:p w14:paraId="723D5716" w14:textId="77777777" w:rsidR="00AD2F47" w:rsidRPr="007577FF" w:rsidRDefault="00AD2F47" w:rsidP="00AD2F47">
            <w:pPr>
              <w:numPr>
                <w:ilvl w:val="0"/>
                <w:numId w:val="29"/>
              </w:numPr>
              <w:ind w:left="720" w:hanging="360"/>
              <w:rPr>
                <w:rFonts w:ascii="Times New Roman" w:eastAsia="Times New Roman" w:hAnsi="Times New Roman" w:cs="Times New Roman"/>
                <w:sz w:val="24"/>
              </w:rPr>
            </w:pPr>
            <w:r w:rsidRPr="007577FF">
              <w:rPr>
                <w:rFonts w:ascii="Times New Roman" w:eastAsia="Times New Roman" w:hAnsi="Times New Roman" w:cs="Times New Roman"/>
                <w:sz w:val="24"/>
              </w:rPr>
              <w:lastRenderedPageBreak/>
              <w:t>USOAP CMA Phase 2 - Aircraft Operations including Dangerous Goods (OPS EN)</w:t>
            </w:r>
          </w:p>
          <w:p w14:paraId="3642E5D9" w14:textId="77777777" w:rsidR="00AD2F47" w:rsidRPr="007577FF" w:rsidRDefault="00AD2F47" w:rsidP="00AD2F47">
            <w:pPr>
              <w:numPr>
                <w:ilvl w:val="0"/>
                <w:numId w:val="29"/>
              </w:numPr>
              <w:ind w:left="720" w:hanging="360"/>
              <w:rPr>
                <w:rFonts w:ascii="Times New Roman" w:eastAsia="Times New Roman" w:hAnsi="Times New Roman" w:cs="Times New Roman"/>
                <w:sz w:val="24"/>
              </w:rPr>
            </w:pPr>
            <w:r w:rsidRPr="007577FF">
              <w:rPr>
                <w:rFonts w:ascii="Times New Roman" w:eastAsia="Times New Roman" w:hAnsi="Times New Roman" w:cs="Times New Roman"/>
                <w:sz w:val="24"/>
              </w:rPr>
              <w:t>USOAP CMA Phase 2 - Airworthiness of Aircraft (AIR EN)</w:t>
            </w:r>
          </w:p>
          <w:p w14:paraId="3F787D3D" w14:textId="77777777" w:rsidR="00AD2F47" w:rsidRPr="007577FF" w:rsidRDefault="00AD2F47" w:rsidP="00AD2F47">
            <w:pPr>
              <w:numPr>
                <w:ilvl w:val="0"/>
                <w:numId w:val="29"/>
              </w:numPr>
              <w:ind w:left="720" w:hanging="360"/>
              <w:rPr>
                <w:rFonts w:ascii="Times New Roman" w:eastAsia="Times New Roman" w:hAnsi="Times New Roman" w:cs="Times New Roman"/>
                <w:sz w:val="24"/>
              </w:rPr>
            </w:pPr>
            <w:r w:rsidRPr="007577FF">
              <w:rPr>
                <w:rFonts w:ascii="Times New Roman" w:eastAsia="Times New Roman" w:hAnsi="Times New Roman" w:cs="Times New Roman"/>
                <w:sz w:val="24"/>
              </w:rPr>
              <w:t>USOAP CMA Phase 2 - Aircraft Accident and Incident Investigation (AIG EN)</w:t>
            </w:r>
          </w:p>
          <w:p w14:paraId="0C696AF9" w14:textId="77777777" w:rsidR="00AD2F47" w:rsidRPr="007577FF" w:rsidRDefault="00AD2F47" w:rsidP="00AD2F47">
            <w:pPr>
              <w:numPr>
                <w:ilvl w:val="0"/>
                <w:numId w:val="29"/>
              </w:numPr>
              <w:ind w:left="720" w:hanging="360"/>
              <w:rPr>
                <w:rFonts w:ascii="Times New Roman" w:eastAsia="Times New Roman" w:hAnsi="Times New Roman" w:cs="Times New Roman"/>
                <w:sz w:val="24"/>
              </w:rPr>
            </w:pPr>
            <w:r w:rsidRPr="007577FF">
              <w:rPr>
                <w:rFonts w:ascii="Times New Roman" w:eastAsia="Times New Roman" w:hAnsi="Times New Roman" w:cs="Times New Roman"/>
                <w:sz w:val="24"/>
              </w:rPr>
              <w:t>USOAP CMA Phase 2 - Air Navigation Services (ANS EN)</w:t>
            </w:r>
          </w:p>
          <w:p w14:paraId="433995D1" w14:textId="77777777" w:rsidR="00AD2F47" w:rsidRPr="007577FF" w:rsidRDefault="00AD2F47" w:rsidP="00AD2F47">
            <w:pPr>
              <w:numPr>
                <w:ilvl w:val="0"/>
                <w:numId w:val="29"/>
              </w:numPr>
              <w:ind w:left="720" w:hanging="360"/>
              <w:rPr>
                <w:rFonts w:ascii="Times New Roman" w:eastAsia="Times New Roman" w:hAnsi="Times New Roman" w:cs="Times New Roman"/>
                <w:sz w:val="24"/>
              </w:rPr>
            </w:pPr>
            <w:r w:rsidRPr="007577FF">
              <w:rPr>
                <w:rFonts w:ascii="Times New Roman" w:eastAsia="Times New Roman" w:hAnsi="Times New Roman" w:cs="Times New Roman"/>
                <w:sz w:val="24"/>
              </w:rPr>
              <w:t>USOAP CMA Phase 2 - Aerodromes and Ground Aids (AGA EN)</w:t>
            </w:r>
          </w:p>
          <w:p w14:paraId="13355815" w14:textId="77777777" w:rsidR="00AD2F47" w:rsidRPr="007577FF" w:rsidRDefault="00AD2F47" w:rsidP="00AD2F47">
            <w:pPr>
              <w:numPr>
                <w:ilvl w:val="0"/>
                <w:numId w:val="29"/>
              </w:numPr>
              <w:ind w:left="720" w:hanging="360"/>
            </w:pPr>
            <w:r w:rsidRPr="007577FF">
              <w:rPr>
                <w:rFonts w:ascii="Times New Roman" w:eastAsia="Times New Roman" w:hAnsi="Times New Roman" w:cs="Times New Roman"/>
                <w:sz w:val="24"/>
              </w:rPr>
              <w:t>USOAP CMA Phase 2 - Aviation Legislation and Civil Aviation Organization (LEG/ORG EN)</w:t>
            </w:r>
          </w:p>
        </w:tc>
        <w:tc>
          <w:tcPr>
            <w:tcW w:w="19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80D95A" w14:textId="77777777" w:rsidR="00AD2F47" w:rsidRPr="007577FF" w:rsidRDefault="00AD2F47" w:rsidP="002D2F0D">
            <w:pPr>
              <w:jc w:val="center"/>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color w:val="1A1A1A"/>
                <w:sz w:val="24"/>
                <w:shd w:val="clear" w:color="auto" w:fill="FFFFFF"/>
              </w:rPr>
              <w:lastRenderedPageBreak/>
              <w:t>USD 800</w:t>
            </w:r>
          </w:p>
          <w:p w14:paraId="6A1EFC41" w14:textId="77777777" w:rsidR="00AD2F47" w:rsidRPr="007577FF" w:rsidRDefault="00AD2F47" w:rsidP="002D2F0D">
            <w:pPr>
              <w:jc w:val="center"/>
              <w:rPr>
                <w:rFonts w:ascii="Times New Roman" w:eastAsia="Times New Roman" w:hAnsi="Times New Roman" w:cs="Times New Roman"/>
                <w:color w:val="1A1A1A"/>
                <w:sz w:val="24"/>
                <w:shd w:val="clear" w:color="auto" w:fill="FFFFFF"/>
              </w:rPr>
            </w:pPr>
          </w:p>
          <w:p w14:paraId="41C02A0C" w14:textId="77777777" w:rsidR="00AD2F47" w:rsidRPr="007577FF" w:rsidRDefault="00AD2F47" w:rsidP="002D2F0D">
            <w:pPr>
              <w:jc w:val="center"/>
              <w:rPr>
                <w:rFonts w:ascii="Times New Roman" w:eastAsia="Times New Roman" w:hAnsi="Times New Roman" w:cs="Times New Roman"/>
                <w:color w:val="1A1A1A"/>
                <w:sz w:val="24"/>
                <w:shd w:val="clear" w:color="auto" w:fill="FFFFFF"/>
              </w:rPr>
            </w:pPr>
          </w:p>
          <w:p w14:paraId="0419EAE6" w14:textId="77777777" w:rsidR="00AD2F47" w:rsidRPr="007577FF" w:rsidRDefault="00AD2F47" w:rsidP="002D2F0D">
            <w:pPr>
              <w:jc w:val="center"/>
              <w:rPr>
                <w:rFonts w:ascii="Times New Roman" w:eastAsia="Times New Roman" w:hAnsi="Times New Roman" w:cs="Times New Roman"/>
                <w:color w:val="1A1A1A"/>
                <w:sz w:val="24"/>
                <w:shd w:val="clear" w:color="auto" w:fill="FFFFFF"/>
              </w:rPr>
            </w:pPr>
          </w:p>
          <w:p w14:paraId="7155398A" w14:textId="77777777" w:rsidR="00AD2F47" w:rsidRPr="007577FF" w:rsidRDefault="00AD2F47" w:rsidP="002D2F0D">
            <w:pPr>
              <w:jc w:val="center"/>
              <w:rPr>
                <w:rFonts w:ascii="Times New Roman" w:eastAsia="Times New Roman" w:hAnsi="Times New Roman" w:cs="Times New Roman"/>
                <w:color w:val="1A1A1A"/>
                <w:sz w:val="24"/>
                <w:shd w:val="clear" w:color="auto" w:fill="FFFFFF"/>
              </w:rPr>
            </w:pPr>
          </w:p>
          <w:p w14:paraId="6D8D67FA" w14:textId="77777777" w:rsidR="00AD2F47" w:rsidRPr="007577FF" w:rsidRDefault="00AD2F47" w:rsidP="002D2F0D">
            <w:pPr>
              <w:jc w:val="center"/>
              <w:rPr>
                <w:rFonts w:ascii="Times New Roman" w:eastAsia="Times New Roman" w:hAnsi="Times New Roman" w:cs="Times New Roman"/>
                <w:color w:val="1A1A1A"/>
                <w:sz w:val="24"/>
                <w:shd w:val="clear" w:color="auto" w:fill="FFFFFF"/>
              </w:rPr>
            </w:pPr>
          </w:p>
          <w:p w14:paraId="64DAE3F8" w14:textId="77777777" w:rsidR="00AD2F47" w:rsidRPr="007577FF" w:rsidRDefault="00AD2F47" w:rsidP="002D2F0D">
            <w:pPr>
              <w:jc w:val="center"/>
            </w:pPr>
            <w:r w:rsidRPr="007577FF">
              <w:rPr>
                <w:rFonts w:ascii="Times New Roman" w:eastAsia="Times New Roman" w:hAnsi="Times New Roman" w:cs="Times New Roman"/>
                <w:color w:val="1A1A1A"/>
                <w:sz w:val="24"/>
                <w:shd w:val="clear" w:color="auto" w:fill="FFFFFF"/>
              </w:rPr>
              <w:t>USD 400</w:t>
            </w:r>
          </w:p>
        </w:tc>
        <w:tc>
          <w:tcPr>
            <w:tcW w:w="2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688E91" w14:textId="77777777" w:rsidR="00AD2F47" w:rsidRPr="007577FF" w:rsidRDefault="00AD2F47" w:rsidP="002D2F0D">
            <w:pPr>
              <w:jc w:val="center"/>
              <w:rPr>
                <w:rFonts w:ascii="Times New Roman" w:eastAsia="Times New Roman" w:hAnsi="Times New Roman" w:cs="Times New Roman"/>
                <w:color w:val="1A1A1A"/>
                <w:sz w:val="24"/>
                <w:shd w:val="clear" w:color="auto" w:fill="FFFFFF"/>
              </w:rPr>
            </w:pPr>
            <w:r w:rsidRPr="007577FF">
              <w:rPr>
                <w:rFonts w:ascii="Times New Roman" w:eastAsia="Times New Roman" w:hAnsi="Times New Roman" w:cs="Times New Roman"/>
                <w:sz w:val="24"/>
              </w:rPr>
              <w:lastRenderedPageBreak/>
              <w:t>USD 400</w:t>
            </w:r>
          </w:p>
          <w:p w14:paraId="1232129E" w14:textId="77777777" w:rsidR="00AD2F47" w:rsidRPr="007577FF" w:rsidRDefault="00AD2F47" w:rsidP="002D2F0D">
            <w:pPr>
              <w:jc w:val="center"/>
              <w:rPr>
                <w:rFonts w:ascii="Times New Roman" w:eastAsia="Times New Roman" w:hAnsi="Times New Roman" w:cs="Times New Roman"/>
                <w:color w:val="1A1A1A"/>
                <w:sz w:val="24"/>
                <w:shd w:val="clear" w:color="auto" w:fill="FFFFFF"/>
              </w:rPr>
            </w:pPr>
          </w:p>
          <w:p w14:paraId="2600E4E2" w14:textId="77777777" w:rsidR="00AD2F47" w:rsidRPr="007577FF" w:rsidRDefault="00AD2F47" w:rsidP="002D2F0D">
            <w:pPr>
              <w:jc w:val="center"/>
              <w:rPr>
                <w:rFonts w:ascii="Times New Roman" w:eastAsia="Times New Roman" w:hAnsi="Times New Roman" w:cs="Times New Roman"/>
                <w:color w:val="1A1A1A"/>
                <w:sz w:val="24"/>
                <w:shd w:val="clear" w:color="auto" w:fill="FFFFFF"/>
              </w:rPr>
            </w:pPr>
          </w:p>
          <w:p w14:paraId="0B596F65" w14:textId="77777777" w:rsidR="00AD2F47" w:rsidRPr="007577FF" w:rsidRDefault="00AD2F47" w:rsidP="002D2F0D">
            <w:pPr>
              <w:jc w:val="center"/>
              <w:rPr>
                <w:rFonts w:ascii="Times New Roman" w:eastAsia="Times New Roman" w:hAnsi="Times New Roman" w:cs="Times New Roman"/>
                <w:sz w:val="24"/>
              </w:rPr>
            </w:pPr>
          </w:p>
          <w:p w14:paraId="01133F80" w14:textId="77777777" w:rsidR="00AD2F47" w:rsidRPr="007577FF" w:rsidRDefault="00AD2F47" w:rsidP="002D2F0D">
            <w:pPr>
              <w:jc w:val="center"/>
              <w:rPr>
                <w:rFonts w:ascii="Times New Roman" w:eastAsia="Times New Roman" w:hAnsi="Times New Roman" w:cs="Times New Roman"/>
                <w:sz w:val="24"/>
              </w:rPr>
            </w:pPr>
          </w:p>
          <w:p w14:paraId="5A77C1C1" w14:textId="77777777" w:rsidR="00AD2F47" w:rsidRPr="007577FF" w:rsidRDefault="00AD2F47" w:rsidP="002D2F0D">
            <w:pPr>
              <w:jc w:val="center"/>
              <w:rPr>
                <w:rFonts w:ascii="Times New Roman" w:eastAsia="Times New Roman" w:hAnsi="Times New Roman" w:cs="Times New Roman"/>
                <w:sz w:val="24"/>
              </w:rPr>
            </w:pPr>
          </w:p>
          <w:p w14:paraId="3F50E20E" w14:textId="77777777" w:rsidR="00AD2F47" w:rsidRPr="007577FF" w:rsidRDefault="00AD2F47" w:rsidP="002D2F0D">
            <w:pPr>
              <w:jc w:val="center"/>
            </w:pPr>
            <w:r w:rsidRPr="007577FF">
              <w:rPr>
                <w:rFonts w:ascii="Times New Roman" w:eastAsia="Times New Roman" w:hAnsi="Times New Roman" w:cs="Times New Roman"/>
                <w:sz w:val="24"/>
              </w:rPr>
              <w:t>USD 400</w:t>
            </w:r>
          </w:p>
        </w:tc>
      </w:tr>
    </w:tbl>
    <w:p w14:paraId="325BB7FA" w14:textId="77777777" w:rsidR="00AD2F47" w:rsidRPr="007577FF" w:rsidRDefault="00AD2F47" w:rsidP="00AD2F47">
      <w:pPr>
        <w:rPr>
          <w:rFonts w:ascii="Times New Roman" w:eastAsia="Times New Roman" w:hAnsi="Times New Roman" w:cs="Times New Roman"/>
          <w:b/>
          <w:color w:val="343A40"/>
          <w:sz w:val="24"/>
        </w:rPr>
      </w:pPr>
    </w:p>
    <w:p w14:paraId="03ADD135" w14:textId="77777777" w:rsidR="00AD2F47" w:rsidRPr="007577FF" w:rsidRDefault="00AD2F47" w:rsidP="00AD2F47">
      <w:pPr>
        <w:rPr>
          <w:rFonts w:ascii="Times New Roman" w:eastAsia="Times New Roman" w:hAnsi="Times New Roman" w:cs="Times New Roman"/>
          <w:b/>
          <w:sz w:val="24"/>
        </w:rPr>
      </w:pPr>
      <w:r w:rsidRPr="007577FF">
        <w:rPr>
          <w:rFonts w:ascii="Times New Roman" w:eastAsia="Times New Roman" w:hAnsi="Times New Roman" w:cs="Times New Roman"/>
          <w:b/>
          <w:color w:val="343A40"/>
          <w:sz w:val="24"/>
        </w:rPr>
        <w:t xml:space="preserve">         </w:t>
      </w:r>
      <w:r w:rsidRPr="007577FF">
        <w:rPr>
          <w:rFonts w:ascii="Times New Roman" w:eastAsia="Times New Roman" w:hAnsi="Times New Roman" w:cs="Times New Roman"/>
          <w:color w:val="343A40"/>
          <w:sz w:val="24"/>
        </w:rPr>
        <w:t xml:space="preserve">4.0 </w:t>
      </w:r>
      <w:r w:rsidRPr="007577FF">
        <w:rPr>
          <w:rFonts w:ascii="Times New Roman" w:eastAsia="Times New Roman" w:hAnsi="Times New Roman" w:cs="Times New Roman"/>
          <w:b/>
          <w:sz w:val="24"/>
        </w:rPr>
        <w:t xml:space="preserve">REQUIREMENTS FOR APPLICATION </w:t>
      </w:r>
    </w:p>
    <w:p w14:paraId="3E3F9A7F" w14:textId="77777777" w:rsidR="00AD2F47" w:rsidRPr="007577FF" w:rsidRDefault="00AD2F47" w:rsidP="00AD2F47">
      <w:pPr>
        <w:rPr>
          <w:rFonts w:ascii="Times New Roman" w:eastAsia="Times New Roman" w:hAnsi="Times New Roman" w:cs="Times New Roman"/>
          <w:sz w:val="24"/>
        </w:rPr>
      </w:pPr>
      <w:r w:rsidRPr="007577FF">
        <w:rPr>
          <w:rFonts w:ascii="Times New Roman" w:eastAsia="Times New Roman" w:hAnsi="Times New Roman" w:cs="Times New Roman"/>
          <w:sz w:val="24"/>
        </w:rPr>
        <w:t>Interested persons to study these aviation professional courses should submit the following documents:</w:t>
      </w:r>
    </w:p>
    <w:p w14:paraId="2916D57A" w14:textId="77777777" w:rsidR="00AD2F47" w:rsidRPr="007577FF" w:rsidRDefault="00AD2F47" w:rsidP="00AD2F47">
      <w:pPr>
        <w:numPr>
          <w:ilvl w:val="0"/>
          <w:numId w:val="30"/>
        </w:numPr>
        <w:ind w:left="720" w:hanging="360"/>
        <w:rPr>
          <w:rFonts w:ascii="Times New Roman" w:eastAsia="Times New Roman" w:hAnsi="Times New Roman" w:cs="Times New Roman"/>
          <w:sz w:val="24"/>
        </w:rPr>
      </w:pPr>
      <w:r w:rsidRPr="007577FF">
        <w:rPr>
          <w:rFonts w:ascii="Times New Roman" w:eastAsia="Times New Roman" w:hAnsi="Times New Roman" w:cs="Times New Roman"/>
          <w:sz w:val="24"/>
        </w:rPr>
        <w:t>Having at least an advanced certificate of secondary school A2 with principal pass, or equivalent certificate obtained from any recognized academic institution or nation.</w:t>
      </w:r>
    </w:p>
    <w:p w14:paraId="6C086CE7" w14:textId="77777777" w:rsidR="00AD2F47" w:rsidRPr="007577FF" w:rsidRDefault="00AD2F47" w:rsidP="00AD2F47">
      <w:pPr>
        <w:numPr>
          <w:ilvl w:val="0"/>
          <w:numId w:val="30"/>
        </w:numPr>
        <w:ind w:left="720" w:hanging="360"/>
        <w:rPr>
          <w:rFonts w:ascii="Times New Roman" w:eastAsia="Times New Roman" w:hAnsi="Times New Roman" w:cs="Times New Roman"/>
          <w:sz w:val="24"/>
        </w:rPr>
      </w:pPr>
      <w:r w:rsidRPr="007577FF">
        <w:rPr>
          <w:rFonts w:ascii="Times New Roman" w:eastAsia="Times New Roman" w:hAnsi="Times New Roman" w:cs="Times New Roman"/>
          <w:sz w:val="24"/>
        </w:rPr>
        <w:t xml:space="preserve">A good understanding of written and spoken English, </w:t>
      </w:r>
    </w:p>
    <w:p w14:paraId="1A46D3FB" w14:textId="77777777" w:rsidR="00AD2F47" w:rsidRPr="007577FF" w:rsidRDefault="00AD2F47" w:rsidP="00AD2F47">
      <w:pPr>
        <w:numPr>
          <w:ilvl w:val="0"/>
          <w:numId w:val="30"/>
        </w:numPr>
        <w:ind w:left="720" w:hanging="360"/>
        <w:rPr>
          <w:rFonts w:ascii="Times New Roman" w:eastAsia="Times New Roman" w:hAnsi="Times New Roman" w:cs="Times New Roman"/>
          <w:sz w:val="24"/>
        </w:rPr>
      </w:pPr>
      <w:proofErr w:type="gramStart"/>
      <w:r w:rsidRPr="007577FF">
        <w:rPr>
          <w:rFonts w:ascii="Times New Roman" w:eastAsia="Times New Roman" w:hAnsi="Times New Roman" w:cs="Times New Roman"/>
          <w:sz w:val="24"/>
        </w:rPr>
        <w:t>world</w:t>
      </w:r>
      <w:proofErr w:type="gramEnd"/>
      <w:r w:rsidRPr="007577FF">
        <w:rPr>
          <w:rFonts w:ascii="Times New Roman" w:eastAsia="Times New Roman" w:hAnsi="Times New Roman" w:cs="Times New Roman"/>
          <w:sz w:val="24"/>
        </w:rPr>
        <w:t xml:space="preserve"> geography and basic mathematics are essential for those who are joining the</w:t>
      </w:r>
      <w:r>
        <w:rPr>
          <w:rFonts w:ascii="Times New Roman" w:eastAsia="Times New Roman" w:hAnsi="Times New Roman" w:cs="Times New Roman"/>
          <w:sz w:val="24"/>
        </w:rPr>
        <w:t xml:space="preserve"> advanced flight management and </w:t>
      </w:r>
      <w:r w:rsidRPr="007577FF">
        <w:rPr>
          <w:rFonts w:ascii="Times New Roman" w:eastAsia="Times New Roman" w:hAnsi="Times New Roman" w:cs="Times New Roman"/>
          <w:sz w:val="24"/>
        </w:rPr>
        <w:t xml:space="preserve"> foundation in travel and tourism and cargo introductory.</w:t>
      </w:r>
    </w:p>
    <w:p w14:paraId="2A3EF39D" w14:textId="77777777" w:rsidR="00AD2F47" w:rsidRPr="007577FF" w:rsidRDefault="00AD2F47" w:rsidP="00AD2F47">
      <w:pPr>
        <w:numPr>
          <w:ilvl w:val="0"/>
          <w:numId w:val="30"/>
        </w:numPr>
        <w:ind w:left="720" w:hanging="360"/>
        <w:rPr>
          <w:rFonts w:ascii="Times New Roman" w:eastAsia="Times New Roman" w:hAnsi="Times New Roman" w:cs="Times New Roman"/>
          <w:b/>
          <w:i/>
          <w:sz w:val="24"/>
        </w:rPr>
      </w:pPr>
      <w:r w:rsidRPr="007577FF">
        <w:rPr>
          <w:rFonts w:ascii="Times New Roman" w:eastAsia="Times New Roman" w:hAnsi="Times New Roman" w:cs="Times New Roman"/>
          <w:b/>
          <w:i/>
          <w:sz w:val="24"/>
        </w:rPr>
        <w:t>To pass a pre-admission exam before registration</w:t>
      </w:r>
    </w:p>
    <w:p w14:paraId="4C14A70D" w14:textId="77777777" w:rsidR="00AD2F47" w:rsidRPr="007577FF" w:rsidRDefault="00AD2F47" w:rsidP="00AD2F47">
      <w:pPr>
        <w:numPr>
          <w:ilvl w:val="0"/>
          <w:numId w:val="30"/>
        </w:numPr>
        <w:ind w:left="720" w:hanging="360"/>
        <w:rPr>
          <w:rFonts w:ascii="Times New Roman" w:eastAsia="Times New Roman" w:hAnsi="Times New Roman" w:cs="Times New Roman"/>
          <w:sz w:val="24"/>
        </w:rPr>
      </w:pPr>
      <w:r w:rsidRPr="007577FF">
        <w:rPr>
          <w:rFonts w:ascii="Times New Roman" w:eastAsia="Times New Roman" w:hAnsi="Times New Roman" w:cs="Times New Roman"/>
          <w:sz w:val="24"/>
        </w:rPr>
        <w:t xml:space="preserve">Some knowledge of </w:t>
      </w:r>
      <w:r>
        <w:rPr>
          <w:rFonts w:ascii="Times New Roman" w:eastAsia="Times New Roman" w:hAnsi="Times New Roman" w:cs="Times New Roman"/>
          <w:sz w:val="24"/>
        </w:rPr>
        <w:t xml:space="preserve">Aviation, </w:t>
      </w:r>
      <w:r w:rsidRPr="007577FF">
        <w:rPr>
          <w:rFonts w:ascii="Times New Roman" w:eastAsia="Times New Roman" w:hAnsi="Times New Roman" w:cs="Times New Roman"/>
          <w:sz w:val="24"/>
        </w:rPr>
        <w:t>travel and tourism</w:t>
      </w:r>
    </w:p>
    <w:p w14:paraId="4F596F78" w14:textId="77777777" w:rsidR="00AD2F47" w:rsidRPr="007577FF" w:rsidRDefault="00AD2F47" w:rsidP="00AD2F47">
      <w:pPr>
        <w:numPr>
          <w:ilvl w:val="0"/>
          <w:numId w:val="30"/>
        </w:numPr>
        <w:ind w:left="720" w:hanging="360"/>
        <w:rPr>
          <w:rFonts w:ascii="Times New Roman" w:eastAsia="Times New Roman" w:hAnsi="Times New Roman" w:cs="Times New Roman"/>
          <w:sz w:val="24"/>
        </w:rPr>
      </w:pPr>
      <w:r w:rsidRPr="007577FF">
        <w:rPr>
          <w:rFonts w:ascii="Times New Roman" w:eastAsia="Times New Roman" w:hAnsi="Times New Roman" w:cs="Times New Roman"/>
          <w:sz w:val="24"/>
        </w:rPr>
        <w:lastRenderedPageBreak/>
        <w:t>Desire to work in the</w:t>
      </w:r>
      <w:r>
        <w:rPr>
          <w:rFonts w:ascii="Times New Roman" w:eastAsia="Times New Roman" w:hAnsi="Times New Roman" w:cs="Times New Roman"/>
          <w:sz w:val="24"/>
        </w:rPr>
        <w:t xml:space="preserve"> aviation,</w:t>
      </w:r>
      <w:r w:rsidRPr="007577FF">
        <w:rPr>
          <w:rFonts w:ascii="Times New Roman" w:eastAsia="Times New Roman" w:hAnsi="Times New Roman" w:cs="Times New Roman"/>
          <w:sz w:val="24"/>
        </w:rPr>
        <w:t xml:space="preserve"> travel and tourism industry</w:t>
      </w:r>
    </w:p>
    <w:p w14:paraId="35162EF4" w14:textId="77777777" w:rsidR="00AD2F47" w:rsidRPr="007577FF" w:rsidRDefault="00AD2F47" w:rsidP="00AD2F47">
      <w:pPr>
        <w:numPr>
          <w:ilvl w:val="0"/>
          <w:numId w:val="30"/>
        </w:numPr>
        <w:ind w:left="720" w:hanging="360"/>
        <w:rPr>
          <w:rFonts w:ascii="Times New Roman" w:eastAsia="Times New Roman" w:hAnsi="Times New Roman" w:cs="Times New Roman"/>
          <w:sz w:val="24"/>
        </w:rPr>
      </w:pPr>
      <w:r w:rsidRPr="007577FF">
        <w:rPr>
          <w:rFonts w:ascii="Times New Roman" w:eastAsia="Times New Roman" w:hAnsi="Times New Roman" w:cs="Times New Roman"/>
          <w:sz w:val="24"/>
        </w:rPr>
        <w:t>An identification document (National identity card or passport)</w:t>
      </w:r>
    </w:p>
    <w:p w14:paraId="2F1410BF" w14:textId="77777777" w:rsidR="00AD2F47" w:rsidRPr="007577FF" w:rsidRDefault="00AD2F47" w:rsidP="00AD2F47">
      <w:pPr>
        <w:numPr>
          <w:ilvl w:val="0"/>
          <w:numId w:val="30"/>
        </w:numPr>
        <w:ind w:left="720" w:hanging="360"/>
        <w:rPr>
          <w:rFonts w:ascii="Times New Roman" w:eastAsia="Times New Roman" w:hAnsi="Times New Roman" w:cs="Times New Roman"/>
          <w:b/>
          <w:color w:val="343A40"/>
          <w:sz w:val="24"/>
          <w:shd w:val="clear" w:color="auto" w:fill="FFFFFF"/>
        </w:rPr>
      </w:pPr>
      <w:r w:rsidRPr="007577FF">
        <w:rPr>
          <w:rFonts w:ascii="Times New Roman" w:eastAsia="Times New Roman" w:hAnsi="Times New Roman" w:cs="Times New Roman"/>
          <w:sz w:val="24"/>
        </w:rPr>
        <w:t>Payment for t</w:t>
      </w:r>
      <w:r>
        <w:rPr>
          <w:rFonts w:ascii="Times New Roman" w:eastAsia="Times New Roman" w:hAnsi="Times New Roman" w:cs="Times New Roman"/>
          <w:sz w:val="24"/>
        </w:rPr>
        <w:t xml:space="preserve">he registration fees of 50 </w:t>
      </w:r>
      <w:proofErr w:type="gramStart"/>
      <w:r>
        <w:rPr>
          <w:rFonts w:ascii="Times New Roman" w:eastAsia="Times New Roman" w:hAnsi="Times New Roman" w:cs="Times New Roman"/>
          <w:sz w:val="24"/>
        </w:rPr>
        <w:t xml:space="preserve">USD </w:t>
      </w:r>
      <w:r w:rsidRPr="007577FF">
        <w:rPr>
          <w:rFonts w:ascii="Times New Roman" w:eastAsia="Times New Roman" w:hAnsi="Times New Roman" w:cs="Times New Roman"/>
          <w:sz w:val="24"/>
        </w:rPr>
        <w:t xml:space="preserve"> once</w:t>
      </w:r>
      <w:proofErr w:type="gramEnd"/>
      <w:r w:rsidRPr="007577FF">
        <w:rPr>
          <w:rFonts w:ascii="Times New Roman" w:eastAsia="Times New Roman" w:hAnsi="Times New Roman" w:cs="Times New Roman"/>
          <w:sz w:val="24"/>
        </w:rPr>
        <w:t xml:space="preserve"> passed the entry exam.</w:t>
      </w:r>
    </w:p>
    <w:p w14:paraId="2FD33B84" w14:textId="77777777" w:rsidR="00AD2F47" w:rsidRPr="007577FF" w:rsidRDefault="00AD2F47" w:rsidP="00AD2F47">
      <w:pPr>
        <w:ind w:left="360"/>
        <w:rPr>
          <w:rFonts w:ascii="Times New Roman" w:eastAsia="Times New Roman" w:hAnsi="Times New Roman" w:cs="Times New Roman"/>
          <w:b/>
          <w:color w:val="343A40"/>
          <w:sz w:val="24"/>
          <w:shd w:val="clear" w:color="auto" w:fill="FFFFFF"/>
        </w:rPr>
      </w:pPr>
    </w:p>
    <w:p w14:paraId="559EFF68" w14:textId="77777777" w:rsidR="00AD2F47" w:rsidRPr="007577FF" w:rsidRDefault="00AD2F47" w:rsidP="00AD2F47">
      <w:pPr>
        <w:rPr>
          <w:rFonts w:ascii="Times New Roman" w:eastAsia="Times New Roman" w:hAnsi="Times New Roman" w:cs="Times New Roman"/>
          <w:color w:val="434343"/>
          <w:sz w:val="24"/>
        </w:rPr>
      </w:pPr>
      <w:r w:rsidRPr="007577FF">
        <w:rPr>
          <w:rFonts w:ascii="Times New Roman" w:eastAsia="Times New Roman" w:hAnsi="Times New Roman" w:cs="Times New Roman"/>
          <w:color w:val="434343"/>
          <w:sz w:val="24"/>
        </w:rPr>
        <w:t>Enrollment is now open, and seats are limited, so secure your spot today. Don't miss this fantastic opportunity to become a sought-after UI/UX designer and shape the digital experiences of tomorrow!</w:t>
      </w:r>
    </w:p>
    <w:p w14:paraId="4FB92B6C" w14:textId="77777777" w:rsidR="00AD2F47" w:rsidRPr="007577FF" w:rsidRDefault="00AD2F47" w:rsidP="00AD2F47">
      <w:pPr>
        <w:spacing w:before="100" w:after="100" w:line="240" w:lineRule="auto"/>
        <w:jc w:val="both"/>
        <w:rPr>
          <w:rFonts w:ascii="Times New Roman" w:eastAsia="Times New Roman" w:hAnsi="Times New Roman" w:cs="Times New Roman"/>
          <w:b/>
          <w:color w:val="343A40"/>
          <w:sz w:val="24"/>
          <w:shd w:val="clear" w:color="auto" w:fill="FFFFFF"/>
        </w:rPr>
      </w:pPr>
    </w:p>
    <w:p w14:paraId="0DC3A4A1" w14:textId="77777777" w:rsidR="00AD2F47" w:rsidRPr="007577FF" w:rsidRDefault="00AD2F47" w:rsidP="00AD2F47">
      <w:pPr>
        <w:spacing w:before="100" w:after="100" w:line="240" w:lineRule="auto"/>
        <w:jc w:val="both"/>
        <w:rPr>
          <w:rFonts w:ascii="Times New Roman" w:eastAsia="Times New Roman" w:hAnsi="Times New Roman" w:cs="Times New Roman"/>
          <w:color w:val="343A40"/>
          <w:sz w:val="24"/>
          <w:shd w:val="clear" w:color="auto" w:fill="FFFFFF"/>
        </w:rPr>
      </w:pPr>
      <w:r w:rsidRPr="007577FF">
        <w:rPr>
          <w:rFonts w:ascii="Times New Roman" w:eastAsia="Times New Roman" w:hAnsi="Times New Roman" w:cs="Times New Roman"/>
          <w:b/>
          <w:color w:val="343A40"/>
          <w:sz w:val="24"/>
          <w:shd w:val="clear" w:color="auto" w:fill="FFFFFF"/>
        </w:rPr>
        <w:t xml:space="preserve">Payment Method </w:t>
      </w:r>
    </w:p>
    <w:p w14:paraId="258F7886" w14:textId="77777777" w:rsidR="00AD2F47" w:rsidRPr="007577FF" w:rsidRDefault="00AD2F47" w:rsidP="00AD2F47">
      <w:pPr>
        <w:spacing w:line="240" w:lineRule="auto"/>
        <w:rPr>
          <w:rFonts w:ascii="Times New Roman" w:eastAsia="Times New Roman" w:hAnsi="Times New Roman" w:cs="Times New Roman"/>
          <w:sz w:val="24"/>
        </w:rPr>
      </w:pPr>
      <w:r w:rsidRPr="007577FF">
        <w:rPr>
          <w:rFonts w:ascii="Times New Roman" w:eastAsia="Times New Roman" w:hAnsi="Times New Roman" w:cs="Times New Roman"/>
          <w:sz w:val="24"/>
        </w:rPr>
        <w:t xml:space="preserve">Interested applicants are encouraged to pay registration fees </w:t>
      </w:r>
      <w:proofErr w:type="gramStart"/>
      <w:r w:rsidRPr="007577FF">
        <w:rPr>
          <w:rFonts w:ascii="Times New Roman" w:eastAsia="Times New Roman" w:hAnsi="Times New Roman" w:cs="Times New Roman"/>
          <w:sz w:val="24"/>
        </w:rPr>
        <w:t xml:space="preserve">of </w:t>
      </w:r>
      <w:r>
        <w:rPr>
          <w:rFonts w:ascii="Times New Roman" w:eastAsia="Times New Roman" w:hAnsi="Times New Roman" w:cs="Times New Roman"/>
          <w:sz w:val="24"/>
        </w:rPr>
        <w:t xml:space="preserve"> USD</w:t>
      </w:r>
      <w:proofErr w:type="gramEnd"/>
      <w:r>
        <w:rPr>
          <w:rFonts w:ascii="Times New Roman" w:eastAsia="Times New Roman" w:hAnsi="Times New Roman" w:cs="Times New Roman"/>
          <w:sz w:val="24"/>
        </w:rPr>
        <w:t xml:space="preserve"> 50 </w:t>
      </w:r>
      <w:proofErr w:type="spellStart"/>
      <w:r w:rsidRPr="007577FF">
        <w:rPr>
          <w:rFonts w:ascii="Times New Roman" w:eastAsia="Times New Roman" w:hAnsi="Times New Roman" w:cs="Times New Roman"/>
          <w:sz w:val="24"/>
        </w:rPr>
        <w:t>hrough</w:t>
      </w:r>
      <w:proofErr w:type="spellEnd"/>
      <w:r w:rsidRPr="007577FF">
        <w:rPr>
          <w:rFonts w:ascii="Times New Roman" w:eastAsia="Times New Roman" w:hAnsi="Times New Roman" w:cs="Times New Roman"/>
          <w:sz w:val="24"/>
        </w:rPr>
        <w:t xml:space="preserve"> the following bank details, we do accept payment in installments:</w:t>
      </w:r>
    </w:p>
    <w:p w14:paraId="0C0F83D3" w14:textId="681BCBAE" w:rsidR="00AD2F47" w:rsidRPr="007577FF" w:rsidRDefault="00AD2F47" w:rsidP="00AD2F47">
      <w:r w:rsidRPr="007577FF">
        <w:rPr>
          <w:shd w:val="clear" w:color="auto" w:fill="FFFF00"/>
        </w:rPr>
        <w:t>Bank Account</w:t>
      </w:r>
      <w:r w:rsidRPr="00AD2F47">
        <w:rPr>
          <w:highlight w:val="yellow"/>
          <w:shd w:val="clear" w:color="auto" w:fill="FFFF00"/>
        </w:rPr>
        <w:t>: </w:t>
      </w:r>
      <w:r w:rsidRPr="00AD2F47">
        <w:rPr>
          <w:highlight w:val="yellow"/>
        </w:rPr>
        <w:t>00042-07762992-89(USD)</w:t>
      </w:r>
      <w:r w:rsidRPr="007577FF">
        <w:rPr>
          <w:shd w:val="clear" w:color="auto" w:fill="FFFF00"/>
        </w:rPr>
        <w:t xml:space="preserve"> </w:t>
      </w:r>
      <w:r w:rsidRPr="007577FF">
        <w:rPr>
          <w:shd w:val="clear" w:color="auto" w:fill="FFFF00"/>
        </w:rPr>
        <w:t>(Bank of Kigali</w:t>
      </w:r>
      <w:r w:rsidRPr="00AD2F47">
        <w:rPr>
          <w:highlight w:val="yellow"/>
          <w:shd w:val="clear" w:color="auto" w:fill="FFFF00"/>
        </w:rPr>
        <w:t xml:space="preserve">, </w:t>
      </w:r>
      <w:r w:rsidRPr="00AD2F47">
        <w:rPr>
          <w:highlight w:val="yellow"/>
        </w:rPr>
        <w:t>20076700002 USD</w:t>
      </w:r>
      <w:r>
        <w:rPr>
          <w:highlight w:val="yellow"/>
        </w:rPr>
        <w:t xml:space="preserve"> </w:t>
      </w:r>
      <w:bookmarkStart w:id="0" w:name="_GoBack"/>
      <w:bookmarkEnd w:id="0"/>
      <w:r w:rsidRPr="00AD2F47">
        <w:rPr>
          <w:highlight w:val="yellow"/>
        </w:rPr>
        <w:t>I</w:t>
      </w:r>
      <w:r w:rsidRPr="007577FF">
        <w:rPr>
          <w:shd w:val="clear" w:color="auto" w:fill="FFFF00"/>
        </w:rPr>
        <w:t>&amp;M Bank</w:t>
      </w:r>
      <w:r w:rsidRPr="007577FF">
        <w:t xml:space="preserve">) </w:t>
      </w:r>
    </w:p>
    <w:p w14:paraId="4A40F2A5" w14:textId="77777777" w:rsidR="00AD2F47" w:rsidRPr="007577FF" w:rsidRDefault="00AD2F47" w:rsidP="00AD2F47">
      <w:pPr>
        <w:rPr>
          <w:rFonts w:ascii="Times New Roman" w:eastAsia="Times New Roman" w:hAnsi="Times New Roman" w:cs="Times New Roman"/>
          <w:sz w:val="24"/>
        </w:rPr>
      </w:pPr>
      <w:r w:rsidRPr="007577FF">
        <w:rPr>
          <w:rFonts w:ascii="Times New Roman" w:eastAsia="Times New Roman" w:hAnsi="Times New Roman" w:cs="Times New Roman"/>
          <w:sz w:val="24"/>
        </w:rPr>
        <w:t xml:space="preserve">Name of the account </w:t>
      </w:r>
      <w:r w:rsidRPr="007577FF">
        <w:rPr>
          <w:rFonts w:ascii="Times New Roman" w:eastAsia="Times New Roman" w:hAnsi="Times New Roman" w:cs="Times New Roman"/>
          <w:b/>
          <w:sz w:val="24"/>
        </w:rPr>
        <w:t>Timtom Aviation</w:t>
      </w:r>
    </w:p>
    <w:p w14:paraId="38A9783D" w14:textId="77777777" w:rsidR="00AD2F47" w:rsidRPr="007577FF" w:rsidRDefault="00AD2F47" w:rsidP="00AD2F47">
      <w:pPr>
        <w:rPr>
          <w:rFonts w:ascii="Times New Roman" w:eastAsia="Times New Roman" w:hAnsi="Times New Roman" w:cs="Times New Roman"/>
          <w:sz w:val="24"/>
        </w:rPr>
      </w:pPr>
      <w:r w:rsidRPr="007577FF">
        <w:rPr>
          <w:rFonts w:ascii="Times New Roman" w:eastAsia="Times New Roman" w:hAnsi="Times New Roman" w:cs="Times New Roman"/>
          <w:sz w:val="24"/>
        </w:rPr>
        <w:t>You can also pay through MTN MOMO PAY (*182*8*1*033861) Timtom Aviation</w:t>
      </w:r>
    </w:p>
    <w:p w14:paraId="58767CE6" w14:textId="77777777" w:rsidR="00AD2F47" w:rsidRPr="007577FF" w:rsidRDefault="00AD2F47" w:rsidP="00AD2F47">
      <w:pPr>
        <w:rPr>
          <w:rFonts w:ascii="Times New Roman" w:eastAsia="Times New Roman" w:hAnsi="Times New Roman" w:cs="Times New Roman"/>
          <w:sz w:val="24"/>
        </w:rPr>
      </w:pPr>
      <w:r w:rsidRPr="007577FF">
        <w:rPr>
          <w:rFonts w:ascii="Times New Roman" w:eastAsia="Times New Roman" w:hAnsi="Times New Roman" w:cs="Times New Roman"/>
          <w:sz w:val="24"/>
        </w:rPr>
        <w:t xml:space="preserve">Apply:    </w:t>
      </w:r>
      <w:hyperlink r:id="rId9">
        <w:r w:rsidRPr="007577FF">
          <w:rPr>
            <w:rFonts w:ascii="Times New Roman" w:eastAsia="Times New Roman" w:hAnsi="Times New Roman" w:cs="Times New Roman"/>
            <w:color w:val="0000FF"/>
            <w:sz w:val="24"/>
            <w:u w:val="single"/>
          </w:rPr>
          <w:t>https://forms.gle/42zgsVeZWjmZWi7HA</w:t>
        </w:r>
      </w:hyperlink>
    </w:p>
    <w:p w14:paraId="54A25AFF" w14:textId="77777777" w:rsidR="00AD2F47" w:rsidRPr="007577FF" w:rsidRDefault="00AD2F47" w:rsidP="00AD2F47">
      <w:pPr>
        <w:spacing w:line="240" w:lineRule="auto"/>
        <w:rPr>
          <w:rFonts w:ascii="Times New Roman" w:eastAsia="Times New Roman" w:hAnsi="Times New Roman" w:cs="Times New Roman"/>
          <w:sz w:val="24"/>
        </w:rPr>
      </w:pPr>
    </w:p>
    <w:p w14:paraId="7389C180" w14:textId="77777777" w:rsidR="00AD2F47" w:rsidRPr="007577FF" w:rsidRDefault="00AD2F47" w:rsidP="00AD2F47">
      <w:pPr>
        <w:spacing w:line="240" w:lineRule="auto"/>
        <w:rPr>
          <w:rFonts w:ascii="Times New Roman" w:eastAsia="Times New Roman" w:hAnsi="Times New Roman" w:cs="Times New Roman"/>
          <w:b/>
          <w:i/>
          <w:sz w:val="24"/>
        </w:rPr>
      </w:pPr>
      <w:r w:rsidRPr="007577FF">
        <w:rPr>
          <w:rFonts w:ascii="Times New Roman" w:eastAsia="Times New Roman" w:hAnsi="Times New Roman" w:cs="Times New Roman"/>
          <w:b/>
          <w:i/>
          <w:sz w:val="24"/>
        </w:rPr>
        <w:t>For further information, please contact;</w:t>
      </w:r>
    </w:p>
    <w:p w14:paraId="06D135AD" w14:textId="77777777" w:rsidR="00AD2F47" w:rsidRPr="007577FF" w:rsidRDefault="00AD2F47" w:rsidP="00AD2F47">
      <w:pPr>
        <w:spacing w:after="0" w:line="240" w:lineRule="auto"/>
        <w:jc w:val="both"/>
        <w:rPr>
          <w:rFonts w:ascii="Times New Roman" w:eastAsia="Times New Roman" w:hAnsi="Times New Roman" w:cs="Times New Roman"/>
          <w:sz w:val="24"/>
        </w:rPr>
      </w:pPr>
      <w:r w:rsidRPr="007577FF">
        <w:rPr>
          <w:rFonts w:ascii="Times New Roman" w:eastAsia="Times New Roman" w:hAnsi="Times New Roman" w:cs="Times New Roman"/>
          <w:sz w:val="24"/>
        </w:rPr>
        <w:t xml:space="preserve">Telephone number:    +250 788 519 634 </w:t>
      </w:r>
    </w:p>
    <w:p w14:paraId="2304F029" w14:textId="77777777" w:rsidR="00AD2F47" w:rsidRPr="007577FF" w:rsidRDefault="00AD2F47" w:rsidP="00AD2F47">
      <w:pPr>
        <w:spacing w:after="0"/>
        <w:jc w:val="both"/>
        <w:rPr>
          <w:rFonts w:ascii="Times New Roman" w:eastAsia="Times New Roman" w:hAnsi="Times New Roman" w:cs="Times New Roman"/>
          <w:color w:val="0000FF"/>
          <w:sz w:val="24"/>
          <w:u w:val="single"/>
        </w:rPr>
      </w:pPr>
      <w:r w:rsidRPr="007577FF">
        <w:rPr>
          <w:rFonts w:ascii="Times New Roman" w:eastAsia="Times New Roman" w:hAnsi="Times New Roman" w:cs="Times New Roman"/>
          <w:sz w:val="24"/>
        </w:rPr>
        <w:t xml:space="preserve">Email: </w:t>
      </w:r>
      <w:hyperlink r:id="rId10">
        <w:r w:rsidRPr="007577FF">
          <w:rPr>
            <w:rFonts w:ascii="Times New Roman" w:eastAsia="Times New Roman" w:hAnsi="Times New Roman" w:cs="Times New Roman"/>
            <w:color w:val="0000FF"/>
            <w:sz w:val="24"/>
            <w:u w:val="single"/>
          </w:rPr>
          <w:t>timtomaviation@gmail.com</w:t>
        </w:r>
      </w:hyperlink>
      <w:r w:rsidRPr="007577FF">
        <w:rPr>
          <w:rFonts w:ascii="Times New Roman" w:eastAsia="Times New Roman" w:hAnsi="Times New Roman" w:cs="Times New Roman"/>
          <w:color w:val="0000FF"/>
          <w:sz w:val="24"/>
          <w:u w:val="single"/>
        </w:rPr>
        <w:t xml:space="preserve"> OR   </w:t>
      </w:r>
      <w:hyperlink r:id="rId11">
        <w:r w:rsidRPr="007577FF">
          <w:rPr>
            <w:rFonts w:ascii="Times New Roman" w:eastAsia="Times New Roman" w:hAnsi="Times New Roman" w:cs="Times New Roman"/>
            <w:color w:val="0000FF"/>
            <w:sz w:val="24"/>
            <w:u w:val="single"/>
          </w:rPr>
          <w:t>info@timtomaviation.com</w:t>
        </w:r>
      </w:hyperlink>
      <w:r w:rsidRPr="007577FF">
        <w:rPr>
          <w:rFonts w:ascii="Times New Roman" w:eastAsia="Times New Roman" w:hAnsi="Times New Roman" w:cs="Times New Roman"/>
          <w:color w:val="0000FF"/>
          <w:sz w:val="24"/>
          <w:u w:val="single"/>
        </w:rPr>
        <w:t xml:space="preserve">, </w:t>
      </w:r>
    </w:p>
    <w:p w14:paraId="0F7E2539" w14:textId="77777777" w:rsidR="00AD2F47" w:rsidRPr="007577FF" w:rsidRDefault="00AD2F47" w:rsidP="00AD2F47">
      <w:pPr>
        <w:spacing w:after="0"/>
        <w:jc w:val="both"/>
        <w:rPr>
          <w:rFonts w:ascii="Times New Roman" w:eastAsia="Times New Roman" w:hAnsi="Times New Roman" w:cs="Times New Roman"/>
          <w:color w:val="0000FF"/>
          <w:sz w:val="24"/>
        </w:rPr>
      </w:pPr>
      <w:r w:rsidRPr="007577FF">
        <w:rPr>
          <w:rFonts w:ascii="Calibri" w:eastAsia="Calibri" w:hAnsi="Calibri" w:cs="Calibri"/>
        </w:rPr>
        <w:t>Website</w:t>
      </w:r>
      <w:r w:rsidRPr="007577FF">
        <w:rPr>
          <w:rFonts w:ascii="Times New Roman" w:eastAsia="Times New Roman" w:hAnsi="Times New Roman" w:cs="Times New Roman"/>
          <w:color w:val="0000FF"/>
          <w:sz w:val="24"/>
          <w:u w:val="single"/>
        </w:rPr>
        <w:t xml:space="preserve">: </w:t>
      </w:r>
      <w:hyperlink r:id="rId12">
        <w:r w:rsidRPr="007577FF">
          <w:rPr>
            <w:rFonts w:ascii="Times New Roman" w:eastAsia="Times New Roman" w:hAnsi="Times New Roman" w:cs="Times New Roman"/>
            <w:color w:val="0000FF"/>
            <w:sz w:val="24"/>
            <w:u w:val="single"/>
          </w:rPr>
          <w:t>www.timtomaviation.com</w:t>
        </w:r>
      </w:hyperlink>
    </w:p>
    <w:p w14:paraId="7566A464" w14:textId="77777777" w:rsidR="00AD2F47" w:rsidRPr="007577FF" w:rsidRDefault="00AD2F47" w:rsidP="00AD2F47">
      <w:pPr>
        <w:rPr>
          <w:rFonts w:ascii="Times New Roman" w:eastAsia="Times New Roman" w:hAnsi="Times New Roman" w:cs="Times New Roman"/>
          <w:sz w:val="24"/>
        </w:rPr>
      </w:pPr>
    </w:p>
    <w:p w14:paraId="7DBD825E" w14:textId="77777777" w:rsidR="00AD2F47" w:rsidRPr="007577FF" w:rsidRDefault="00AD2F47" w:rsidP="00AD2F47">
      <w:pPr>
        <w:rPr>
          <w:rFonts w:ascii="Times New Roman" w:eastAsia="Times New Roman" w:hAnsi="Times New Roman" w:cs="Times New Roman"/>
          <w:b/>
          <w:i/>
          <w:sz w:val="24"/>
        </w:rPr>
      </w:pPr>
      <w:r w:rsidRPr="007577FF">
        <w:rPr>
          <w:rFonts w:ascii="Times New Roman" w:eastAsia="Times New Roman" w:hAnsi="Times New Roman" w:cs="Times New Roman"/>
          <w:b/>
          <w:i/>
          <w:sz w:val="24"/>
          <w:u w:val="single"/>
        </w:rPr>
        <w:t>NB</w:t>
      </w:r>
      <w:r w:rsidRPr="007577FF">
        <w:rPr>
          <w:rFonts w:ascii="Times New Roman" w:eastAsia="Times New Roman" w:hAnsi="Times New Roman" w:cs="Times New Roman"/>
          <w:b/>
          <w:i/>
          <w:sz w:val="24"/>
        </w:rPr>
        <w:t>: please remember that “Knowledge is wealth”.</w:t>
      </w:r>
    </w:p>
    <w:p w14:paraId="6A3F3BAB" w14:textId="77777777" w:rsidR="00AD2F47" w:rsidRPr="007577FF" w:rsidRDefault="00AD2F47" w:rsidP="00AD2F47">
      <w:pPr>
        <w:rPr>
          <w:rFonts w:ascii="Times New Roman" w:eastAsia="Times New Roman" w:hAnsi="Times New Roman" w:cs="Times New Roman"/>
          <w:sz w:val="24"/>
        </w:rPr>
      </w:pPr>
    </w:p>
    <w:p w14:paraId="16E10224" w14:textId="77777777" w:rsidR="00AD2F47" w:rsidRPr="007577FF" w:rsidRDefault="00AD2F47" w:rsidP="00AD2F47">
      <w:pPr>
        <w:rPr>
          <w:rFonts w:ascii="Times New Roman" w:eastAsia="Times New Roman" w:hAnsi="Times New Roman" w:cs="Times New Roman"/>
          <w:sz w:val="24"/>
        </w:rPr>
      </w:pPr>
      <w:r w:rsidRPr="007577FF">
        <w:rPr>
          <w:rFonts w:ascii="Times New Roman" w:eastAsia="Times New Roman" w:hAnsi="Times New Roman" w:cs="Times New Roman"/>
          <w:sz w:val="24"/>
        </w:rPr>
        <w:t>Kind regards!</w:t>
      </w:r>
    </w:p>
    <w:p w14:paraId="511BCB96" w14:textId="77777777" w:rsidR="00AD2F47" w:rsidRPr="007577FF" w:rsidRDefault="00AD2F47" w:rsidP="00AD2F47">
      <w:pPr>
        <w:rPr>
          <w:rFonts w:ascii="Times New Roman" w:eastAsia="Times New Roman" w:hAnsi="Times New Roman" w:cs="Times New Roman"/>
          <w:b/>
          <w:sz w:val="24"/>
        </w:rPr>
      </w:pPr>
      <w:r w:rsidRPr="007577FF">
        <w:rPr>
          <w:rFonts w:ascii="Times New Roman" w:eastAsia="Times New Roman" w:hAnsi="Times New Roman" w:cs="Times New Roman"/>
          <w:b/>
          <w:sz w:val="24"/>
        </w:rPr>
        <w:t>UMUHOZA Jacqueline</w:t>
      </w:r>
    </w:p>
    <w:p w14:paraId="325E0F49" w14:textId="77777777" w:rsidR="00AD2F47" w:rsidRDefault="00AD2F47" w:rsidP="00AD2F47">
      <w:pPr>
        <w:rPr>
          <w:rFonts w:ascii="Times New Roman" w:eastAsia="Times New Roman" w:hAnsi="Times New Roman" w:cs="Times New Roman"/>
          <w:b/>
          <w:sz w:val="24"/>
        </w:rPr>
      </w:pPr>
      <w:r w:rsidRPr="007577FF">
        <w:rPr>
          <w:rFonts w:ascii="Times New Roman" w:eastAsia="Times New Roman" w:hAnsi="Times New Roman" w:cs="Times New Roman"/>
          <w:b/>
          <w:sz w:val="24"/>
        </w:rPr>
        <w:t>Managing Director, TIMTOM Aviation</w:t>
      </w:r>
    </w:p>
    <w:p w14:paraId="16B72D8D" w14:textId="77777777" w:rsidR="00472445" w:rsidRDefault="00472445">
      <w:pPr>
        <w:jc w:val="both"/>
        <w:rPr>
          <w:rFonts w:ascii="Times New Roman" w:hAnsi="Times New Roman" w:cs="Times New Roman"/>
          <w:color w:val="595959" w:themeColor="text1" w:themeTint="A6"/>
          <w:sz w:val="24"/>
          <w:szCs w:val="24"/>
          <w:shd w:val="clear" w:color="auto" w:fill="FFFFFF"/>
        </w:rPr>
      </w:pPr>
    </w:p>
    <w:sectPr w:rsidR="00472445">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9F7F1D" w14:textId="77777777" w:rsidR="00915AA4" w:rsidRDefault="00915AA4">
      <w:pPr>
        <w:spacing w:line="240" w:lineRule="auto"/>
      </w:pPr>
      <w:r>
        <w:separator/>
      </w:r>
    </w:p>
  </w:endnote>
  <w:endnote w:type="continuationSeparator" w:id="0">
    <w:p w14:paraId="3F4F3FE9" w14:textId="77777777" w:rsidR="00915AA4" w:rsidRDefault="00915A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auto"/>
    <w:pitch w:val="default"/>
    <w:sig w:usb0="00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BF0942" w14:textId="77777777" w:rsidR="00472445" w:rsidRDefault="005F6195">
    <w:pPr>
      <w:pStyle w:val="Footer"/>
    </w:pPr>
    <w:r>
      <w:rPr>
        <w:noProof/>
      </w:rPr>
      <w:drawing>
        <wp:anchor distT="0" distB="0" distL="114300" distR="114300" simplePos="0" relativeHeight="251660288" behindDoc="0" locked="0" layoutInCell="1" allowOverlap="1" wp14:anchorId="4E191449" wp14:editId="332C0F1C">
          <wp:simplePos x="0" y="0"/>
          <wp:positionH relativeFrom="margin">
            <wp:align>center</wp:align>
          </wp:positionH>
          <wp:positionV relativeFrom="paragraph">
            <wp:posOffset>-19050</wp:posOffset>
          </wp:positionV>
          <wp:extent cx="7753350" cy="485775"/>
          <wp:effectExtent l="0" t="0" r="0" b="952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
                  <a:stretch>
                    <a:fillRect/>
                  </a:stretch>
                </pic:blipFill>
                <pic:spPr>
                  <a:xfrm>
                    <a:off x="0" y="0"/>
                    <a:ext cx="7753350" cy="48577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2E4772" w14:textId="77777777" w:rsidR="00915AA4" w:rsidRDefault="00915AA4">
      <w:pPr>
        <w:spacing w:after="0"/>
      </w:pPr>
      <w:r>
        <w:separator/>
      </w:r>
    </w:p>
  </w:footnote>
  <w:footnote w:type="continuationSeparator" w:id="0">
    <w:p w14:paraId="4C1AA4D9" w14:textId="77777777" w:rsidR="00915AA4" w:rsidRDefault="00915AA4">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FEB7F5" w14:textId="77777777" w:rsidR="00472445" w:rsidRDefault="005F6195">
    <w:pPr>
      <w:pStyle w:val="Header"/>
    </w:pPr>
    <w:r>
      <w:rPr>
        <w:noProof/>
      </w:rPr>
      <w:drawing>
        <wp:anchor distT="0" distB="0" distL="114300" distR="114300" simplePos="0" relativeHeight="251659264" behindDoc="1" locked="0" layoutInCell="1" allowOverlap="1" wp14:anchorId="1D0CF9D6" wp14:editId="15D95831">
          <wp:simplePos x="0" y="0"/>
          <wp:positionH relativeFrom="column">
            <wp:posOffset>-742950</wp:posOffset>
          </wp:positionH>
          <wp:positionV relativeFrom="paragraph">
            <wp:posOffset>-266700</wp:posOffset>
          </wp:positionV>
          <wp:extent cx="6972300" cy="728345"/>
          <wp:effectExtent l="0" t="0" r="0" b="0"/>
          <wp:wrapTight wrapText="bothSides">
            <wp:wrapPolygon edited="0">
              <wp:start x="0" y="0"/>
              <wp:lineTo x="0" y="20903"/>
              <wp:lineTo x="21541" y="20903"/>
              <wp:lineTo x="21541"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
                  <a:stretch>
                    <a:fillRect/>
                  </a:stretch>
                </pic:blipFill>
                <pic:spPr>
                  <a:xfrm>
                    <a:off x="0" y="0"/>
                    <a:ext cx="6972300" cy="728345"/>
                  </a:xfrm>
                  <a:prstGeom prst="rect">
                    <a:avLst/>
                  </a:prstGeom>
                </pic:spPr>
              </pic:pic>
            </a:graphicData>
          </a:graphic>
        </wp:anchor>
      </w:drawing>
    </w:r>
  </w:p>
  <w:p w14:paraId="78E41F2C" w14:textId="77777777" w:rsidR="00472445" w:rsidRDefault="0047244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3D66309"/>
    <w:multiLevelType w:val="multilevel"/>
    <w:tmpl w:val="1C7036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071164"/>
    <w:multiLevelType w:val="multilevel"/>
    <w:tmpl w:val="99443E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F24004B"/>
    <w:multiLevelType w:val="multilevel"/>
    <w:tmpl w:val="C5A873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3D62274"/>
    <w:multiLevelType w:val="multilevel"/>
    <w:tmpl w:val="05305E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3869DC"/>
    <w:multiLevelType w:val="multilevel"/>
    <w:tmpl w:val="D862A4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8A75826"/>
    <w:multiLevelType w:val="multilevel"/>
    <w:tmpl w:val="E55EEF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8E348C1"/>
    <w:multiLevelType w:val="multilevel"/>
    <w:tmpl w:val="C8D08D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D473016"/>
    <w:multiLevelType w:val="multilevel"/>
    <w:tmpl w:val="05EEE9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DF42F2B"/>
    <w:multiLevelType w:val="multilevel"/>
    <w:tmpl w:val="8D06B6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4753BAF"/>
    <w:multiLevelType w:val="multilevel"/>
    <w:tmpl w:val="C98EF2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D0F1CF4"/>
    <w:multiLevelType w:val="multilevel"/>
    <w:tmpl w:val="F8768D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18A0B3C"/>
    <w:multiLevelType w:val="multilevel"/>
    <w:tmpl w:val="8154E9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5BF706E"/>
    <w:multiLevelType w:val="multilevel"/>
    <w:tmpl w:val="F09061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A1C5DE4"/>
    <w:multiLevelType w:val="multilevel"/>
    <w:tmpl w:val="8A6247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1EF7E59"/>
    <w:multiLevelType w:val="multilevel"/>
    <w:tmpl w:val="FBD23A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7DE2735"/>
    <w:multiLevelType w:val="multilevel"/>
    <w:tmpl w:val="C69843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DCD41C8"/>
    <w:multiLevelType w:val="multilevel"/>
    <w:tmpl w:val="9626A9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2122046"/>
    <w:multiLevelType w:val="multilevel"/>
    <w:tmpl w:val="928C9F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9454525"/>
    <w:multiLevelType w:val="multilevel"/>
    <w:tmpl w:val="B406EC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F7F39BA"/>
    <w:multiLevelType w:val="multilevel"/>
    <w:tmpl w:val="CA18B7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16A3262"/>
    <w:multiLevelType w:val="multilevel"/>
    <w:tmpl w:val="2CF86B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2237E75"/>
    <w:multiLevelType w:val="multilevel"/>
    <w:tmpl w:val="435A57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28A6E5C"/>
    <w:multiLevelType w:val="multilevel"/>
    <w:tmpl w:val="37D8B1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CD9616A"/>
    <w:multiLevelType w:val="multilevel"/>
    <w:tmpl w:val="FB688E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5"/>
  </w:num>
  <w:num w:numId="8">
    <w:abstractNumId w:val="15"/>
  </w:num>
  <w:num w:numId="9">
    <w:abstractNumId w:val="27"/>
  </w:num>
  <w:num w:numId="10">
    <w:abstractNumId w:val="7"/>
  </w:num>
  <w:num w:numId="11">
    <w:abstractNumId w:val="11"/>
  </w:num>
  <w:num w:numId="12">
    <w:abstractNumId w:val="20"/>
  </w:num>
  <w:num w:numId="13">
    <w:abstractNumId w:val="28"/>
  </w:num>
  <w:num w:numId="14">
    <w:abstractNumId w:val="18"/>
  </w:num>
  <w:num w:numId="15">
    <w:abstractNumId w:val="10"/>
  </w:num>
  <w:num w:numId="16">
    <w:abstractNumId w:val="23"/>
  </w:num>
  <w:num w:numId="17">
    <w:abstractNumId w:val="14"/>
  </w:num>
  <w:num w:numId="18">
    <w:abstractNumId w:val="26"/>
  </w:num>
  <w:num w:numId="19">
    <w:abstractNumId w:val="8"/>
  </w:num>
  <w:num w:numId="20">
    <w:abstractNumId w:val="29"/>
  </w:num>
  <w:num w:numId="21">
    <w:abstractNumId w:val="16"/>
  </w:num>
  <w:num w:numId="22">
    <w:abstractNumId w:val="17"/>
  </w:num>
  <w:num w:numId="23">
    <w:abstractNumId w:val="6"/>
  </w:num>
  <w:num w:numId="24">
    <w:abstractNumId w:val="9"/>
  </w:num>
  <w:num w:numId="25">
    <w:abstractNumId w:val="22"/>
  </w:num>
  <w:num w:numId="26">
    <w:abstractNumId w:val="21"/>
  </w:num>
  <w:num w:numId="27">
    <w:abstractNumId w:val="12"/>
  </w:num>
  <w:num w:numId="28">
    <w:abstractNumId w:val="24"/>
  </w:num>
  <w:num w:numId="29">
    <w:abstractNumId w:val="13"/>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A10"/>
    <w:rsid w:val="000152EA"/>
    <w:rsid w:val="00034616"/>
    <w:rsid w:val="0006063C"/>
    <w:rsid w:val="00095D7A"/>
    <w:rsid w:val="000A1011"/>
    <w:rsid w:val="000B79AD"/>
    <w:rsid w:val="0015074B"/>
    <w:rsid w:val="002029BF"/>
    <w:rsid w:val="0020370E"/>
    <w:rsid w:val="00207CBA"/>
    <w:rsid w:val="00272762"/>
    <w:rsid w:val="00287849"/>
    <w:rsid w:val="0029639D"/>
    <w:rsid w:val="002C7B55"/>
    <w:rsid w:val="00315800"/>
    <w:rsid w:val="00326F90"/>
    <w:rsid w:val="00376A4E"/>
    <w:rsid w:val="003F7247"/>
    <w:rsid w:val="00472445"/>
    <w:rsid w:val="00495C0F"/>
    <w:rsid w:val="00495F2A"/>
    <w:rsid w:val="004E3462"/>
    <w:rsid w:val="00532F7D"/>
    <w:rsid w:val="005F6195"/>
    <w:rsid w:val="00601617"/>
    <w:rsid w:val="006B3D9C"/>
    <w:rsid w:val="006E75A1"/>
    <w:rsid w:val="00915AA4"/>
    <w:rsid w:val="00AA1D8D"/>
    <w:rsid w:val="00AD2F47"/>
    <w:rsid w:val="00AD3AD6"/>
    <w:rsid w:val="00B47730"/>
    <w:rsid w:val="00BE0FA7"/>
    <w:rsid w:val="00CB0664"/>
    <w:rsid w:val="00CB6737"/>
    <w:rsid w:val="00CE3464"/>
    <w:rsid w:val="00ED0EAC"/>
    <w:rsid w:val="00F12B88"/>
    <w:rsid w:val="00FC693F"/>
    <w:rsid w:val="339718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69E203"/>
  <w14:defaultImageDpi w14:val="300"/>
  <w15:docId w15:val="{1D56EF49-C82B-4C54-9850-44025FFF0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line="480" w:lineRule="auto"/>
      <w:outlineLvl w:val="0"/>
    </w:pPr>
    <w:rPr>
      <w:rFonts w:ascii="Times New Roman" w:eastAsiaTheme="majorEastAsia" w:hAnsi="Times New Roman" w:cstheme="majorBidi"/>
      <w:b/>
      <w:bCs/>
      <w:color w:val="365F91" w:themeColor="accent1" w:themeShade="BF"/>
      <w:sz w:val="32"/>
      <w:szCs w:val="28"/>
      <w:u w:val="single"/>
    </w:rPr>
  </w:style>
  <w:style w:type="paragraph" w:styleId="Heading2">
    <w:name w:val="heading 2"/>
    <w:basedOn w:val="Normal"/>
    <w:next w:val="Normal"/>
    <w:link w:val="Heading2Char"/>
    <w:uiPriority w:val="9"/>
    <w:unhideWhenUsed/>
    <w:qFormat/>
    <w:pPr>
      <w:keepNext/>
      <w:keepLines/>
      <w:spacing w:before="200" w:after="0"/>
      <w:outlineLvl w:val="1"/>
    </w:pPr>
    <w:rPr>
      <w:rFonts w:ascii="Times New Roman" w:eastAsiaTheme="majorEastAsia" w:hAnsi="Times New Roman" w:cstheme="majorBidi"/>
      <w:b/>
      <w:bCs/>
      <w:color w:val="4F81BD" w:themeColor="accent1"/>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imes New Roman" w:eastAsiaTheme="majorEastAsia" w:hAnsi="Times New Roman" w:cstheme="majorBidi"/>
      <w:b/>
      <w:bCs/>
      <w:color w:val="4F81BD" w:themeColor="accent1"/>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semiHidden/>
    <w:unhideWhenUsed/>
    <w:rPr>
      <w:color w:val="0000FF"/>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color w:val="365F91" w:themeColor="accent1" w:themeShade="BF"/>
      <w:sz w:val="32"/>
      <w:szCs w:val="28"/>
      <w:u w:val="single"/>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color w:val="4F81BD" w:themeColor="accent1"/>
      <w:sz w:val="28"/>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bCs/>
      <w:color w:val="4F81BD" w:themeColor="accent1"/>
      <w:sz w:val="24"/>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paragraph" w:customStyle="1" w:styleId="Default">
    <w:name w:val="Default"/>
    <w:pPr>
      <w:autoSpaceDE w:val="0"/>
      <w:autoSpaceDN w:val="0"/>
      <w:adjustRightInd w:val="0"/>
    </w:pPr>
    <w:rPr>
      <w:rFonts w:ascii="Calibri" w:eastAsiaTheme="minorEastAsia" w:hAnsi="Calibri" w:cs="Calibri"/>
      <w:color w:val="000000"/>
      <w:sz w:val="24"/>
      <w:szCs w:val="24"/>
    </w:rPr>
  </w:style>
  <w:style w:type="character" w:customStyle="1" w:styleId="bigqs">
    <w:name w:val="bigqs"/>
    <w:basedOn w:val="DefaultParagraphFont"/>
  </w:style>
  <w:style w:type="character" w:customStyle="1" w:styleId="axtvp">
    <w:name w:val="axtvp"/>
    <w:basedOn w:val="DefaultParagraphFont"/>
  </w:style>
  <w:style w:type="character" w:customStyle="1" w:styleId="yyzcq">
    <w:name w:val="yyzcq"/>
    <w:basedOn w:val="DefaultParagraphFont"/>
  </w:style>
  <w:style w:type="character" w:customStyle="1" w:styleId="jguwg">
    <w:name w:val="jguwg"/>
    <w:basedOn w:val="DefaultParagraphFont"/>
  </w:style>
  <w:style w:type="character" w:customStyle="1" w:styleId="wb">
    <w:name w:val="wb"/>
    <w:basedOn w:val="DefaultParagraphFont"/>
  </w:style>
  <w:style w:type="paragraph" w:customStyle="1" w:styleId="cyfny">
    <w:name w:val="cyfny"/>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D2F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0992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imtomaviation@g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imtomaviation.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timtomaviation.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timtomaviation@gmail.com" TargetMode="External"/><Relationship Id="rId4" Type="http://schemas.openxmlformats.org/officeDocument/2006/relationships/settings" Target="settings.xml"/><Relationship Id="rId9" Type="http://schemas.openxmlformats.org/officeDocument/2006/relationships/hyperlink" Target="https://forms.gle/42zgsVeZWjmZWi7HA"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942CC2-0E9F-4E5D-96DE-C189318A9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1615</Words>
  <Characters>9209</Characters>
  <Application>Microsoft Office Word</Application>
  <DocSecurity>0</DocSecurity>
  <Lines>76</Lines>
  <Paragraphs>21</Paragraphs>
  <ScaleCrop>false</ScaleCrop>
  <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Timtom Aviation</cp:lastModifiedBy>
  <cp:revision>4</cp:revision>
  <dcterms:created xsi:type="dcterms:W3CDTF">2024-08-12T13:59:00Z</dcterms:created>
  <dcterms:modified xsi:type="dcterms:W3CDTF">2024-10-29T15:25:00Z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2a7623dd096f365f0a4b3c11557f64b3216dd0a5167f3444cc30713186bc40df</vt:lpwstr>
  </property>
  <property fmtid="{D5CDD505-2E9C-101B-9397-08002B2CF9AE}" pid="3" name="KSOProductBuildVer">
    <vt:lpwstr>1033-12.2.0.17562</vt:lpwstr>
  </property>
  <property fmtid="{D5CDD505-2E9C-101B-9397-08002B2CF9AE}" pid="4" name="ICV">
    <vt:lpwstr>7CEE1E4F7E024FC59DBB354D38DB3339_12</vt:lpwstr>
  </property>
</Properties>
</file>